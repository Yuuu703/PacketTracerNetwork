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6F2C9C">
      <w:pPr>
        <w:pStyle w:val="6"/>
        <w:spacing w:before="2"/>
        <w:rPr>
          <w:rFonts w:ascii="Times New Roman"/>
          <w:sz w:val="24"/>
        </w:rPr>
      </w:pPr>
      <w:r>
        <w:pict>
          <v:group id="docshapegroup1" o:spid="_x0000_s1026" o:spt="203" style="position:absolute;left:0pt;margin-left:0pt;margin-top:0pt;height:346.95pt;width:596.35pt;mso-position-horizontal-relative:page;mso-position-vertical-relative:page;z-index:-251650048;mso-width-relative:page;mso-height-relative:page;" coordsize="11927,6939">
            <o:lock v:ext="edit"/>
            <v:shape id="docshape2" o:spid="_x0000_s1027" o:spt="75" type="#_x0000_t75" style="position:absolute;left:0;top:0;height:6939;width:1189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rect id="docshape3" o:spid="_x0000_s1028" o:spt="1" style="position:absolute;left:0;top:0;height:1285;width:11897;" fillcolor="#0D47A1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4" o:spid="_x0000_s1029" o:spt="75" type="#_x0000_t75" style="position:absolute;left:336;top:434;height:552;width:671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docshape5" o:spid="_x0000_s1030" o:spt="75" type="#_x0000_t75" style="position:absolute;left:1024;top:347;height:715;width:685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line id="_x0000_s1031" o:spid="_x0000_s1031" o:spt="20" style="position:absolute;left:1808;top:434;height:509;width:0;" stroked="t" coordsize="21600,21600">
              <v:path arrowok="t"/>
              <v:fill focussize="0,0"/>
              <v:stroke weight="1.5pt" color="#FFFFFF"/>
              <v:imagedata o:title=""/>
              <o:lock v:ext="edit"/>
            </v:line>
            <v:shape id="docshape6" o:spid="_x0000_s1032" style="position:absolute;left:2023;top:4065;height:1582;width:9881;" fillcolor="#FFFFFF" filled="t" stroked="f" coordorigin="2023,4065" coordsize="9881,1582" path="m11758,4065l2326,4065,2246,4074,2173,4101,2112,4142,2064,4196,2034,4259,2023,4329,2023,5383,2034,5453,2064,5516,2112,5570,2173,5611,2246,5638,2326,5647,11735,5642,11829,5642,11873,5630,11886,5591,11886,5508,11904,4125,11893,4082,11851,4067,11758,4065xe">
              <v:path arrowok="t"/>
              <v:fill on="t" opacity="58851f" focussize="0,0"/>
              <v:stroke on="f"/>
              <v:imagedata o:title=""/>
              <o:lock v:ext="edit"/>
            </v:shape>
            <v:shape id="docshape7" o:spid="_x0000_s1033" style="position:absolute;left:2023;top:4065;height:1582;width:9881;" filled="f" stroked="t" coordorigin="2023,4065" coordsize="9881,1582" path="m2023,4329l2034,4259,2064,4196,2112,4142,2173,4101,2246,4074,2326,4065,11758,4065,11851,4067,11893,4082,11904,4125,11903,4209,11902,4283,11901,4361,11900,4440,11899,4522,11898,4605,11897,4689,11896,4773,11894,4858,11893,4944,11892,5028,11891,5112,11890,5195,11888,5277,11887,5356,11887,5434,11886,5508,11886,5591,11873,5630,11829,5642,11735,5642,2326,5647,2246,5638,2173,5611,2112,5570,2064,5516,2034,5453,2023,5383,2023,4329xe">
              <v:path arrowok="t"/>
              <v:fill on="f" focussize="0,0"/>
              <v:stroke weight="2.25pt" color="#FF3D00"/>
              <v:imagedata o:title=""/>
              <o:lock v:ext="edit"/>
            </v:shape>
            <v:line id="_x0000_s1034" o:spid="_x0000_s1034" o:spt="20" style="position:absolute;left:2374;top:5211;flip:y;height:6;width:9514;" stroked="t" coordsize="21600,21600">
              <v:path arrowok="t"/>
              <v:fill focussize="0,0"/>
              <v:stroke weight="0.5pt" color="#0070C0"/>
              <v:imagedata o:title=""/>
              <o:lock v:ext="edit"/>
            </v:line>
          </v:group>
        </w:pict>
      </w:r>
    </w:p>
    <w:p w14:paraId="401B5838">
      <w:pPr>
        <w:spacing w:before="100"/>
        <w:ind w:left="2025" w:right="0" w:firstLine="0"/>
        <w:jc w:val="left"/>
        <w:rPr>
          <w:rFonts w:ascii="Gill Sans MT" w:hAnsi="Gill Sans MT"/>
          <w:sz w:val="24"/>
        </w:rPr>
      </w:pPr>
      <w:r>
        <w:rPr>
          <w:rFonts w:ascii="Gill Sans MT" w:hAnsi="Gill Sans MT"/>
          <w:color w:val="FFFFFF"/>
          <w:w w:val="85"/>
          <w:sz w:val="24"/>
        </w:rPr>
        <w:t>UNIVERSITY</w:t>
      </w:r>
      <w:r>
        <w:rPr>
          <w:rFonts w:ascii="Gill Sans MT" w:hAnsi="Gill Sans MT"/>
          <w:color w:val="FFFFFF"/>
          <w:spacing w:val="-1"/>
          <w:w w:val="85"/>
          <w:sz w:val="24"/>
        </w:rPr>
        <w:t xml:space="preserve"> </w:t>
      </w:r>
      <w:r>
        <w:rPr>
          <w:rFonts w:ascii="Gill Sans MT" w:hAnsi="Gill Sans MT"/>
          <w:color w:val="FFFFFF"/>
          <w:w w:val="85"/>
          <w:sz w:val="24"/>
        </w:rPr>
        <w:t>OF</w:t>
      </w:r>
      <w:r>
        <w:rPr>
          <w:rFonts w:ascii="Gill Sans MT" w:hAnsi="Gill Sans MT"/>
          <w:color w:val="FFFFFF"/>
          <w:spacing w:val="-5"/>
          <w:w w:val="85"/>
          <w:sz w:val="24"/>
        </w:rPr>
        <w:t xml:space="preserve"> </w:t>
      </w:r>
      <w:r>
        <w:rPr>
          <w:rFonts w:ascii="Gill Sans MT" w:hAnsi="Gill Sans MT"/>
          <w:color w:val="FFFFFF"/>
          <w:w w:val="85"/>
          <w:sz w:val="24"/>
        </w:rPr>
        <w:t>INFORMATION</w:t>
      </w:r>
      <w:r>
        <w:rPr>
          <w:rFonts w:ascii="Gill Sans MT" w:hAnsi="Gill Sans MT"/>
          <w:color w:val="FFFFFF"/>
          <w:spacing w:val="-4"/>
          <w:w w:val="85"/>
          <w:sz w:val="24"/>
        </w:rPr>
        <w:t xml:space="preserve"> </w:t>
      </w:r>
      <w:r>
        <w:rPr>
          <w:rFonts w:ascii="Gill Sans MT" w:hAnsi="Gill Sans MT"/>
          <w:color w:val="FFFFFF"/>
          <w:w w:val="85"/>
          <w:sz w:val="24"/>
        </w:rPr>
        <w:t>TECHNOLOGY</w:t>
      </w:r>
      <w:r>
        <w:rPr>
          <w:rFonts w:ascii="Gill Sans MT" w:hAnsi="Gill Sans MT"/>
          <w:color w:val="FFFFFF"/>
          <w:spacing w:val="-5"/>
          <w:w w:val="85"/>
          <w:sz w:val="24"/>
        </w:rPr>
        <w:t xml:space="preserve"> </w:t>
      </w:r>
      <w:r>
        <w:rPr>
          <w:rFonts w:ascii="Gill Sans MT" w:hAnsi="Gill Sans MT"/>
          <w:color w:val="FFFFFF"/>
          <w:w w:val="85"/>
          <w:sz w:val="24"/>
        </w:rPr>
        <w:t>–</w:t>
      </w:r>
      <w:r>
        <w:rPr>
          <w:rFonts w:ascii="Gill Sans MT" w:hAnsi="Gill Sans MT"/>
          <w:color w:val="FFFFFF"/>
          <w:spacing w:val="-8"/>
          <w:sz w:val="24"/>
        </w:rPr>
        <w:t xml:space="preserve"> </w:t>
      </w:r>
      <w:r>
        <w:rPr>
          <w:rFonts w:ascii="Gill Sans MT" w:hAnsi="Gill Sans MT"/>
          <w:color w:val="FFFFFF"/>
          <w:w w:val="85"/>
          <w:sz w:val="24"/>
        </w:rPr>
        <w:t>VNU-</w:t>
      </w:r>
      <w:r>
        <w:rPr>
          <w:rFonts w:ascii="Gill Sans MT" w:hAnsi="Gill Sans MT"/>
          <w:color w:val="FFFFFF"/>
          <w:spacing w:val="-5"/>
          <w:w w:val="85"/>
          <w:sz w:val="24"/>
        </w:rPr>
        <w:t>HCM</w:t>
      </w:r>
    </w:p>
    <w:p w14:paraId="67773A4C">
      <w:pPr>
        <w:spacing w:before="3"/>
        <w:ind w:left="2025" w:right="0" w:firstLine="0"/>
        <w:jc w:val="left"/>
        <w:rPr>
          <w:rFonts w:ascii="Arial Narrow"/>
          <w:b/>
          <w:sz w:val="24"/>
        </w:rPr>
      </w:pPr>
      <w:r>
        <w:rPr>
          <w:rFonts w:ascii="Arial Narrow"/>
          <w:b/>
          <w:color w:val="FFFFFF"/>
          <w:w w:val="95"/>
          <w:sz w:val="24"/>
        </w:rPr>
        <w:t>FACULTY</w:t>
      </w:r>
      <w:r>
        <w:rPr>
          <w:rFonts w:ascii="Arial Narrow"/>
          <w:b/>
          <w:color w:val="FFFFFF"/>
          <w:spacing w:val="16"/>
          <w:sz w:val="24"/>
        </w:rPr>
        <w:t xml:space="preserve"> </w:t>
      </w:r>
      <w:r>
        <w:rPr>
          <w:rFonts w:ascii="Arial Narrow"/>
          <w:b/>
          <w:color w:val="FFFFFF"/>
          <w:w w:val="95"/>
          <w:sz w:val="24"/>
        </w:rPr>
        <w:t>OF</w:t>
      </w:r>
      <w:r>
        <w:rPr>
          <w:rFonts w:ascii="Arial Narrow"/>
          <w:b/>
          <w:color w:val="FFFFFF"/>
          <w:spacing w:val="20"/>
          <w:sz w:val="24"/>
        </w:rPr>
        <w:t xml:space="preserve"> </w:t>
      </w:r>
      <w:r>
        <w:rPr>
          <w:rFonts w:ascii="Arial Narrow"/>
          <w:b/>
          <w:color w:val="FFFFFF"/>
          <w:w w:val="95"/>
          <w:sz w:val="24"/>
        </w:rPr>
        <w:t>COMPUTER</w:t>
      </w:r>
      <w:r>
        <w:rPr>
          <w:rFonts w:ascii="Arial Narrow"/>
          <w:b/>
          <w:color w:val="FFFFFF"/>
          <w:spacing w:val="19"/>
          <w:sz w:val="24"/>
        </w:rPr>
        <w:t xml:space="preserve"> </w:t>
      </w:r>
      <w:r>
        <w:rPr>
          <w:rFonts w:ascii="Arial Narrow"/>
          <w:b/>
          <w:color w:val="FFFFFF"/>
          <w:w w:val="95"/>
          <w:sz w:val="24"/>
        </w:rPr>
        <w:t>NETWORKS</w:t>
      </w:r>
      <w:r>
        <w:rPr>
          <w:rFonts w:ascii="Arial Narrow"/>
          <w:b/>
          <w:color w:val="FFFFFF"/>
          <w:spacing w:val="26"/>
          <w:sz w:val="24"/>
        </w:rPr>
        <w:t xml:space="preserve"> </w:t>
      </w:r>
      <w:r>
        <w:rPr>
          <w:rFonts w:ascii="Arial Narrow"/>
          <w:b/>
          <w:color w:val="FFFFFF"/>
          <w:w w:val="95"/>
          <w:sz w:val="24"/>
        </w:rPr>
        <w:t>AND</w:t>
      </w:r>
      <w:r>
        <w:rPr>
          <w:rFonts w:ascii="Arial Narrow"/>
          <w:b/>
          <w:color w:val="FFFFFF"/>
          <w:spacing w:val="22"/>
          <w:sz w:val="24"/>
        </w:rPr>
        <w:t xml:space="preserve"> </w:t>
      </w:r>
      <w:r>
        <w:rPr>
          <w:rFonts w:ascii="Arial Narrow"/>
          <w:b/>
          <w:color w:val="FFFFFF"/>
          <w:spacing w:val="-2"/>
          <w:w w:val="95"/>
          <w:sz w:val="24"/>
        </w:rPr>
        <w:t>COMMUNICATIONS</w:t>
      </w:r>
    </w:p>
    <w:p w14:paraId="5569BF6F">
      <w:pPr>
        <w:pStyle w:val="6"/>
        <w:rPr>
          <w:rFonts w:ascii="Arial Narrow"/>
          <w:b/>
          <w:sz w:val="20"/>
        </w:rPr>
      </w:pPr>
    </w:p>
    <w:p w14:paraId="034065AE">
      <w:pPr>
        <w:pStyle w:val="6"/>
        <w:rPr>
          <w:rFonts w:ascii="Arial Narrow"/>
          <w:b/>
          <w:sz w:val="20"/>
        </w:rPr>
      </w:pPr>
    </w:p>
    <w:p w14:paraId="4255FA7C">
      <w:pPr>
        <w:pStyle w:val="6"/>
        <w:rPr>
          <w:rFonts w:ascii="Arial Narrow"/>
          <w:b/>
          <w:sz w:val="20"/>
        </w:rPr>
      </w:pPr>
    </w:p>
    <w:p w14:paraId="642667FF">
      <w:pPr>
        <w:pStyle w:val="6"/>
        <w:rPr>
          <w:rFonts w:ascii="Arial Narrow"/>
          <w:b/>
          <w:sz w:val="20"/>
        </w:rPr>
      </w:pPr>
    </w:p>
    <w:p w14:paraId="2F5B5999">
      <w:pPr>
        <w:pStyle w:val="6"/>
        <w:rPr>
          <w:rFonts w:ascii="Arial Narrow"/>
          <w:b/>
          <w:sz w:val="20"/>
        </w:rPr>
      </w:pPr>
    </w:p>
    <w:p w14:paraId="58CA4C77">
      <w:pPr>
        <w:pStyle w:val="6"/>
        <w:rPr>
          <w:rFonts w:ascii="Arial Narrow"/>
          <w:b/>
          <w:sz w:val="20"/>
        </w:rPr>
      </w:pPr>
    </w:p>
    <w:p w14:paraId="6A1291CB">
      <w:pPr>
        <w:pStyle w:val="6"/>
        <w:rPr>
          <w:rFonts w:ascii="Arial Narrow"/>
          <w:b/>
          <w:sz w:val="20"/>
        </w:rPr>
      </w:pPr>
    </w:p>
    <w:p w14:paraId="35085740">
      <w:pPr>
        <w:pStyle w:val="6"/>
        <w:rPr>
          <w:rFonts w:ascii="Arial Narrow"/>
          <w:b/>
          <w:sz w:val="20"/>
        </w:rPr>
      </w:pPr>
    </w:p>
    <w:p w14:paraId="40F56F28">
      <w:pPr>
        <w:pStyle w:val="6"/>
        <w:rPr>
          <w:rFonts w:ascii="Arial Narrow"/>
          <w:b/>
          <w:sz w:val="20"/>
        </w:rPr>
      </w:pPr>
    </w:p>
    <w:p w14:paraId="5B0425E2">
      <w:pPr>
        <w:pStyle w:val="6"/>
        <w:rPr>
          <w:rFonts w:ascii="Arial Narrow"/>
          <w:b/>
          <w:sz w:val="20"/>
        </w:rPr>
      </w:pPr>
    </w:p>
    <w:p w14:paraId="48EE7C12">
      <w:pPr>
        <w:pStyle w:val="6"/>
        <w:rPr>
          <w:rFonts w:ascii="Arial Narrow"/>
          <w:b/>
          <w:sz w:val="20"/>
        </w:rPr>
      </w:pPr>
    </w:p>
    <w:p w14:paraId="5F8D7B43">
      <w:pPr>
        <w:pStyle w:val="6"/>
        <w:rPr>
          <w:rFonts w:ascii="Arial Narrow"/>
          <w:b/>
          <w:sz w:val="20"/>
        </w:rPr>
      </w:pPr>
    </w:p>
    <w:p w14:paraId="379051E9">
      <w:pPr>
        <w:pStyle w:val="6"/>
        <w:rPr>
          <w:rFonts w:ascii="Arial Narrow"/>
          <w:b/>
          <w:sz w:val="20"/>
        </w:rPr>
      </w:pPr>
    </w:p>
    <w:p w14:paraId="0C6C5753">
      <w:pPr>
        <w:pStyle w:val="6"/>
        <w:rPr>
          <w:rFonts w:ascii="Arial Narrow"/>
          <w:b/>
          <w:sz w:val="20"/>
        </w:rPr>
      </w:pPr>
    </w:p>
    <w:p w14:paraId="60AB08EF">
      <w:pPr>
        <w:pStyle w:val="7"/>
        <w:rPr>
          <w:sz w:val="36"/>
          <w:szCs w:val="36"/>
        </w:rPr>
      </w:pPr>
      <w:r>
        <w:rPr>
          <w:color w:val="1A237E"/>
          <w:sz w:val="36"/>
          <w:szCs w:val="36"/>
        </w:rPr>
        <w:t>2.</w:t>
      </w:r>
      <w:r>
        <w:rPr>
          <w:color w:val="1A237E"/>
          <w:spacing w:val="22"/>
          <w:sz w:val="36"/>
          <w:szCs w:val="36"/>
        </w:rPr>
        <w:t xml:space="preserve"> </w:t>
      </w:r>
      <w:r>
        <w:rPr>
          <w:color w:val="1A237E"/>
          <w:sz w:val="36"/>
          <w:szCs w:val="36"/>
        </w:rPr>
        <w:t>Dynamic</w:t>
      </w:r>
      <w:r>
        <w:rPr>
          <w:color w:val="1A237E"/>
          <w:spacing w:val="26"/>
          <w:sz w:val="36"/>
          <w:szCs w:val="36"/>
        </w:rPr>
        <w:t xml:space="preserve"> </w:t>
      </w:r>
      <w:r>
        <w:rPr>
          <w:color w:val="1A237E"/>
          <w:spacing w:val="-2"/>
          <w:sz w:val="36"/>
          <w:szCs w:val="36"/>
        </w:rPr>
        <w:t>Routing</w:t>
      </w:r>
    </w:p>
    <w:p w14:paraId="64E3C99A">
      <w:pPr>
        <w:pStyle w:val="6"/>
        <w:spacing w:before="11"/>
        <w:rPr>
          <w:rFonts w:ascii="Arial Narrow"/>
          <w:b/>
          <w:sz w:val="17"/>
        </w:rPr>
      </w:pPr>
    </w:p>
    <w:p w14:paraId="041E0C04">
      <w:pPr>
        <w:spacing w:before="100"/>
        <w:ind w:left="2347" w:right="0" w:firstLine="0"/>
        <w:jc w:val="left"/>
        <w:rPr>
          <w:rFonts w:hint="default" w:ascii="Times New Roman" w:hAnsi="Times New Roman" w:cs="Times New Roman"/>
          <w:sz w:val="24"/>
          <w:szCs w:val="22"/>
        </w:rPr>
      </w:pPr>
      <w:r>
        <w:rPr>
          <w:rFonts w:hint="default" w:ascii="Times New Roman" w:hAnsi="Times New Roman" w:cs="Times New Roman"/>
          <w:w w:val="80"/>
          <w:sz w:val="24"/>
          <w:szCs w:val="22"/>
        </w:rPr>
        <w:t>NETWORKING</w:t>
      </w:r>
      <w:r>
        <w:rPr>
          <w:rFonts w:hint="default" w:ascii="Times New Roman" w:hAnsi="Times New Roman" w:cs="Times New Roman"/>
          <w:spacing w:val="67"/>
          <w:sz w:val="24"/>
          <w:szCs w:val="22"/>
        </w:rPr>
        <w:t xml:space="preserve"> </w:t>
      </w:r>
      <w:r>
        <w:rPr>
          <w:rFonts w:hint="default" w:ascii="Times New Roman" w:hAnsi="Times New Roman" w:cs="Times New Roman"/>
          <w:w w:val="80"/>
          <w:sz w:val="24"/>
          <w:szCs w:val="22"/>
        </w:rPr>
        <w:t>TECHNOLOGIES–</w:t>
      </w:r>
      <w:r>
        <w:rPr>
          <w:rFonts w:hint="default" w:ascii="Times New Roman" w:hAnsi="Times New Roman" w:cs="Times New Roman"/>
          <w:spacing w:val="68"/>
          <w:sz w:val="24"/>
          <w:szCs w:val="22"/>
        </w:rPr>
        <w:t xml:space="preserve"> </w:t>
      </w:r>
      <w:r>
        <w:rPr>
          <w:rFonts w:hint="default" w:ascii="Times New Roman" w:hAnsi="Times New Roman" w:cs="Times New Roman"/>
          <w:spacing w:val="-2"/>
          <w:w w:val="80"/>
          <w:sz w:val="24"/>
          <w:szCs w:val="22"/>
        </w:rPr>
        <w:t>v1.2025</w:t>
      </w:r>
    </w:p>
    <w:p w14:paraId="4BCCFBD6">
      <w:pPr>
        <w:pStyle w:val="6"/>
        <w:rPr>
          <w:rFonts w:ascii="Gill Sans MT"/>
          <w:sz w:val="20"/>
        </w:rPr>
      </w:pPr>
    </w:p>
    <w:p w14:paraId="10FB320B">
      <w:pPr>
        <w:pStyle w:val="6"/>
        <w:spacing w:before="4"/>
        <w:rPr>
          <w:rFonts w:hint="default" w:ascii="Gill Sans MT"/>
          <w:sz w:val="21"/>
          <w:lang w:val="en-US"/>
        </w:rPr>
      </w:pPr>
      <w:r>
        <w:pict>
          <v:shape id="docshape8" o:spid="_x0000_s1035" o:spt="202" type="#_x0000_t202" style="position:absolute;left:0pt;margin-left:1.5pt;margin-top:15.1pt;height:41pt;width:230pt;mso-position-horizontal-relative:page;mso-wrap-distance-bottom:0pt;mso-wrap-distance-top:0pt;z-index:-251648000;mso-width-relative:page;mso-height-relative:page;" fillcolor="#FFFFFF" filled="t" stroked="t" coordsize="21600,21600">
            <v:path/>
            <v:fill on="t" focussize="0,0"/>
            <v:stroke weight="3pt" color="#FF0000"/>
            <v:imagedata o:title=""/>
            <o:lock v:ext="edit"/>
            <v:textbox inset="0mm,0mm,0mm,0mm">
              <w:txbxContent>
                <w:p w14:paraId="7884E683">
                  <w:pPr>
                    <w:spacing w:before="83" w:line="321" w:lineRule="exact"/>
                    <w:ind w:left="159" w:right="0" w:firstLine="0"/>
                    <w:jc w:val="left"/>
                    <w:rPr>
                      <w:rFonts w:ascii="Arial" w:hAnsi="Arial"/>
                      <w:b/>
                      <w:color w:val="000000"/>
                      <w:sz w:val="28"/>
                    </w:rPr>
                  </w:pPr>
                  <w:r>
                    <w:rPr>
                      <w:rFonts w:ascii="Arial" w:hAnsi="Arial"/>
                      <w:b/>
                      <w:color w:val="FF0000"/>
                      <w:sz w:val="28"/>
                    </w:rPr>
                    <w:t>PHỤC</w:t>
                  </w:r>
                  <w:r>
                    <w:rPr>
                      <w:rFonts w:ascii="Arial" w:hAnsi="Arial"/>
                      <w:b/>
                      <w:color w:val="FF0000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0000"/>
                      <w:sz w:val="28"/>
                    </w:rPr>
                    <w:t>VỤ</w:t>
                  </w:r>
                  <w:r>
                    <w:rPr>
                      <w:rFonts w:ascii="Arial" w:hAnsi="Arial"/>
                      <w:b/>
                      <w:color w:val="FF0000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0000"/>
                      <w:sz w:val="28"/>
                    </w:rPr>
                    <w:t>MỤC</w:t>
                  </w:r>
                  <w:r>
                    <w:rPr>
                      <w:rFonts w:ascii="Arial" w:hAnsi="Arial"/>
                      <w:b/>
                      <w:color w:val="FF0000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0000"/>
                      <w:sz w:val="28"/>
                    </w:rPr>
                    <w:t>ĐÍCH</w:t>
                  </w:r>
                  <w:r>
                    <w:rPr>
                      <w:rFonts w:ascii="Arial" w:hAnsi="Arial"/>
                      <w:b/>
                      <w:color w:val="FF0000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0000"/>
                      <w:sz w:val="28"/>
                    </w:rPr>
                    <w:t>GIÁO</w:t>
                  </w:r>
                  <w:r>
                    <w:rPr>
                      <w:rFonts w:ascii="Arial" w:hAnsi="Arial"/>
                      <w:b/>
                      <w:color w:val="FF0000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0000"/>
                      <w:spacing w:val="-5"/>
                      <w:sz w:val="28"/>
                    </w:rPr>
                    <w:t>DỤC</w:t>
                  </w:r>
                </w:p>
                <w:p w14:paraId="14BA1FFF">
                  <w:pPr>
                    <w:spacing w:before="0" w:line="275" w:lineRule="exact"/>
                    <w:ind w:left="147" w:right="0" w:firstLine="0"/>
                    <w:jc w:val="left"/>
                    <w:rPr>
                      <w:rFonts w:ascii="Arial"/>
                      <w:color w:val="000000"/>
                      <w:sz w:val="24"/>
                    </w:rPr>
                  </w:pPr>
                  <w:r>
                    <w:rPr>
                      <w:rFonts w:ascii="Arial"/>
                      <w:color w:val="FF0000"/>
                      <w:sz w:val="24"/>
                    </w:rPr>
                    <w:t>FOR</w:t>
                  </w:r>
                  <w:r>
                    <w:rPr>
                      <w:rFonts w:ascii="Arial"/>
                      <w:color w:val="FF000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color w:val="FF0000"/>
                      <w:sz w:val="24"/>
                    </w:rPr>
                    <w:t>EDUCATIONAL</w:t>
                  </w:r>
                  <w:r>
                    <w:rPr>
                      <w:rFonts w:ascii="Arial"/>
                      <w:color w:val="FF0000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color w:val="FF0000"/>
                      <w:sz w:val="24"/>
                    </w:rPr>
                    <w:t xml:space="preserve">PURPOSE </w:t>
                  </w:r>
                  <w:r>
                    <w:rPr>
                      <w:rFonts w:ascii="Arial"/>
                      <w:color w:val="FF0000"/>
                      <w:spacing w:val="-4"/>
                      <w:sz w:val="24"/>
                    </w:rPr>
                    <w:t>ONLY</w:t>
                  </w:r>
                </w:p>
              </w:txbxContent>
            </v:textbox>
            <w10:wrap type="topAndBottom"/>
          </v:shape>
        </w:pict>
      </w:r>
      <w:r>
        <w:rPr>
          <w:rFonts w:hint="default" w:ascii="Gill Sans MT"/>
          <w:sz w:val="21"/>
          <w:lang w:val="en-US"/>
        </w:rPr>
        <w:tab/>
      </w:r>
      <w:r>
        <w:rPr>
          <w:rFonts w:hint="default" w:ascii="Gill Sans MT"/>
          <w:sz w:val="21"/>
          <w:lang w:val="en-US"/>
        </w:rPr>
        <w:tab/>
      </w:r>
    </w:p>
    <w:p w14:paraId="4744FED3">
      <w:pPr>
        <w:pStyle w:val="6"/>
        <w:spacing w:before="4"/>
        <w:rPr>
          <w:rFonts w:hint="default" w:ascii="Times New Roman" w:hAnsi="Times New Roman" w:cs="Times New Roman"/>
          <w:sz w:val="48"/>
          <w:szCs w:val="56"/>
          <w:lang w:val="en-US"/>
        </w:rPr>
      </w:pPr>
      <w:r>
        <w:rPr>
          <w:rFonts w:hint="default" w:ascii="Gill Sans MT"/>
          <w:sz w:val="21"/>
          <w:lang w:val="en-US"/>
        </w:rPr>
        <w:tab/>
      </w:r>
      <w:r>
        <w:rPr>
          <w:rFonts w:hint="default" w:ascii="Gill Sans MT"/>
          <w:sz w:val="21"/>
          <w:lang w:val="en-US"/>
        </w:rPr>
        <w:tab/>
      </w:r>
      <w:r>
        <w:rPr>
          <w:rFonts w:hint="default" w:ascii="Times New Roman" w:hAnsi="Times New Roman" w:cs="Times New Roman"/>
          <w:sz w:val="48"/>
          <w:szCs w:val="56"/>
          <w:lang w:val="en-US"/>
        </w:rPr>
        <w:t>Student Name: Trần Ngọc Bá Duy</w:t>
      </w:r>
    </w:p>
    <w:p w14:paraId="5266E9FE">
      <w:pPr>
        <w:pStyle w:val="6"/>
        <w:spacing w:before="4"/>
        <w:rPr>
          <w:rFonts w:hint="default" w:ascii="Times New Roman" w:hAnsi="Times New Roman" w:cs="Times New Roman"/>
          <w:sz w:val="48"/>
          <w:szCs w:val="56"/>
          <w:lang w:val="en-US"/>
        </w:rPr>
      </w:pPr>
      <w:r>
        <w:rPr>
          <w:rFonts w:hint="default" w:ascii="Times New Roman" w:hAnsi="Times New Roman" w:cs="Times New Roman"/>
          <w:sz w:val="48"/>
          <w:szCs w:val="56"/>
          <w:lang w:val="en-US"/>
        </w:rPr>
        <w:tab/>
      </w:r>
      <w:r>
        <w:rPr>
          <w:rFonts w:hint="default" w:ascii="Times New Roman" w:hAnsi="Times New Roman" w:cs="Times New Roman"/>
          <w:sz w:val="48"/>
          <w:szCs w:val="56"/>
          <w:lang w:val="en-US"/>
        </w:rPr>
        <w:tab/>
      </w:r>
      <w:r>
        <w:rPr>
          <w:rFonts w:hint="default" w:ascii="Times New Roman" w:hAnsi="Times New Roman" w:cs="Times New Roman"/>
          <w:sz w:val="48"/>
          <w:szCs w:val="56"/>
          <w:lang w:val="en-US"/>
        </w:rPr>
        <w:t>Student ID: 24560039</w:t>
      </w:r>
    </w:p>
    <w:p w14:paraId="733C3BA8">
      <w:pPr>
        <w:pStyle w:val="6"/>
        <w:spacing w:before="1"/>
        <w:rPr>
          <w:rFonts w:ascii="Gill Sans MT"/>
          <w:sz w:val="20"/>
        </w:rPr>
      </w:pPr>
    </w:p>
    <w:p w14:paraId="7ED48244">
      <w:pPr>
        <w:pStyle w:val="2"/>
        <w:numPr>
          <w:ilvl w:val="0"/>
          <w:numId w:val="1"/>
        </w:numPr>
        <w:tabs>
          <w:tab w:val="left" w:pos="1886"/>
        </w:tabs>
        <w:spacing w:before="184" w:after="0" w:line="240" w:lineRule="auto"/>
        <w:ind w:left="1886" w:right="0" w:hanging="446"/>
        <w:jc w:val="left"/>
      </w:pPr>
      <w:r>
        <w:rPr>
          <w:color w:val="1A237E"/>
          <w:spacing w:val="-2"/>
        </w:rPr>
        <w:t>OVERVIEW</w:t>
      </w:r>
    </w:p>
    <w:p w14:paraId="1506CE9E">
      <w:pPr>
        <w:pStyle w:val="3"/>
        <w:numPr>
          <w:ilvl w:val="1"/>
          <w:numId w:val="1"/>
        </w:numPr>
        <w:tabs>
          <w:tab w:val="left" w:pos="1800"/>
        </w:tabs>
        <w:spacing w:before="126" w:after="0" w:line="240" w:lineRule="auto"/>
        <w:ind w:left="1800" w:right="0" w:hanging="360"/>
        <w:jc w:val="left"/>
      </w:pPr>
      <w:r>
        <w:rPr>
          <w:color w:val="404040"/>
        </w:rPr>
        <w:t>Learning</w:t>
      </w:r>
      <w:r>
        <w:rPr>
          <w:color w:val="404040"/>
          <w:spacing w:val="-1"/>
        </w:rPr>
        <w:t xml:space="preserve"> </w:t>
      </w:r>
      <w:r>
        <w:rPr>
          <w:color w:val="404040"/>
          <w:spacing w:val="-2"/>
        </w:rPr>
        <w:t>objective</w:t>
      </w:r>
    </w:p>
    <w:p w14:paraId="63826DD9">
      <w:pPr>
        <w:pStyle w:val="6"/>
        <w:spacing w:before="134" w:line="237" w:lineRule="auto"/>
        <w:ind w:left="1440" w:right="107"/>
        <w:jc w:val="both"/>
      </w:pPr>
      <w:r>
        <w:rPr>
          <w:color w:val="212120"/>
        </w:rPr>
        <w:t>The</w:t>
      </w:r>
      <w:r>
        <w:rPr>
          <w:color w:val="212120"/>
          <w:spacing w:val="-15"/>
        </w:rPr>
        <w:t xml:space="preserve"> </w:t>
      </w:r>
      <w:r>
        <w:rPr>
          <w:color w:val="212120"/>
        </w:rPr>
        <w:t>learning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objective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of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this</w:t>
      </w:r>
      <w:r>
        <w:rPr>
          <w:color w:val="212120"/>
          <w:spacing w:val="-15"/>
        </w:rPr>
        <w:t xml:space="preserve"> </w:t>
      </w:r>
      <w:r>
        <w:rPr>
          <w:color w:val="212120"/>
        </w:rPr>
        <w:t>lab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is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to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understand</w:t>
      </w:r>
      <w:r>
        <w:rPr>
          <w:color w:val="212120"/>
          <w:spacing w:val="-15"/>
        </w:rPr>
        <w:t xml:space="preserve"> </w:t>
      </w:r>
      <w:r>
        <w:rPr>
          <w:color w:val="212120"/>
        </w:rPr>
        <w:t>how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to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dynamically</w:t>
      </w:r>
      <w:r>
        <w:rPr>
          <w:color w:val="212120"/>
          <w:spacing w:val="-14"/>
        </w:rPr>
        <w:t xml:space="preserve"> </w:t>
      </w:r>
      <w:r>
        <w:rPr>
          <w:color w:val="212120"/>
        </w:rPr>
        <w:t>exchange</w:t>
      </w:r>
      <w:r>
        <w:rPr>
          <w:color w:val="212120"/>
          <w:spacing w:val="-15"/>
        </w:rPr>
        <w:t xml:space="preserve"> </w:t>
      </w:r>
      <w:r>
        <w:rPr>
          <w:color w:val="212120"/>
        </w:rPr>
        <w:t>routing information between routers. Students will configure, observe, and troubleshoot the Routing Information Protocol</w:t>
      </w:r>
      <w:r>
        <w:rPr>
          <w:color w:val="212120"/>
          <w:position w:val="6"/>
          <w:sz w:val="17"/>
        </w:rPr>
        <w:t>1</w:t>
      </w:r>
      <w:r>
        <w:rPr>
          <w:color w:val="212120"/>
          <w:spacing w:val="80"/>
          <w:position w:val="6"/>
          <w:sz w:val="17"/>
        </w:rPr>
        <w:t xml:space="preserve"> </w:t>
      </w:r>
      <w:r>
        <w:rPr>
          <w:color w:val="212120"/>
        </w:rPr>
        <w:t>(RIP) and the Open Shortest Path First</w:t>
      </w:r>
      <w:r>
        <w:rPr>
          <w:color w:val="212120"/>
          <w:position w:val="6"/>
          <w:sz w:val="17"/>
        </w:rPr>
        <w:t>2</w:t>
      </w:r>
      <w:r>
        <w:rPr>
          <w:color w:val="212120"/>
          <w:spacing w:val="80"/>
          <w:position w:val="6"/>
          <w:sz w:val="17"/>
        </w:rPr>
        <w:t xml:space="preserve"> </w:t>
      </w:r>
      <w:r>
        <w:rPr>
          <w:color w:val="212120"/>
        </w:rPr>
        <w:t>(OSPF).</w:t>
      </w:r>
    </w:p>
    <w:p w14:paraId="261A1B84">
      <w:pPr>
        <w:pStyle w:val="6"/>
        <w:spacing w:before="7"/>
        <w:rPr>
          <w:sz w:val="25"/>
        </w:rPr>
      </w:pPr>
    </w:p>
    <w:p w14:paraId="3DDCEE4B">
      <w:pPr>
        <w:pStyle w:val="3"/>
        <w:numPr>
          <w:ilvl w:val="1"/>
          <w:numId w:val="1"/>
        </w:numPr>
        <w:tabs>
          <w:tab w:val="left" w:pos="1800"/>
        </w:tabs>
        <w:spacing w:before="1" w:after="0" w:line="240" w:lineRule="auto"/>
        <w:ind w:left="1800" w:right="0" w:hanging="360"/>
        <w:jc w:val="left"/>
      </w:pPr>
      <w:r>
        <w:rPr>
          <w:color w:val="404040"/>
        </w:rPr>
        <w:t>Practice</w:t>
      </w:r>
      <w:r>
        <w:rPr>
          <w:color w:val="404040"/>
          <w:spacing w:val="25"/>
        </w:rPr>
        <w:t xml:space="preserve"> </w:t>
      </w:r>
      <w:r>
        <w:rPr>
          <w:color w:val="404040"/>
          <w:spacing w:val="-2"/>
        </w:rPr>
        <w:t>Environment</w:t>
      </w:r>
    </w:p>
    <w:p w14:paraId="571C78B1">
      <w:pPr>
        <w:pStyle w:val="9"/>
        <w:numPr>
          <w:ilvl w:val="2"/>
          <w:numId w:val="1"/>
        </w:numPr>
        <w:tabs>
          <w:tab w:val="left" w:pos="2159"/>
          <w:tab w:val="left" w:pos="2160"/>
        </w:tabs>
        <w:spacing w:before="130" w:after="0" w:line="240" w:lineRule="auto"/>
        <w:ind w:left="2160" w:right="0" w:hanging="360"/>
        <w:jc w:val="left"/>
        <w:rPr>
          <w:sz w:val="26"/>
        </w:rPr>
      </w:pPr>
      <w:r>
        <w:rPr>
          <w:sz w:val="26"/>
        </w:rPr>
        <w:t>Practicing</w:t>
      </w:r>
      <w:r>
        <w:rPr>
          <w:spacing w:val="-10"/>
          <w:sz w:val="26"/>
        </w:rPr>
        <w:t xml:space="preserve"> </w:t>
      </w:r>
      <w:r>
        <w:rPr>
          <w:sz w:val="26"/>
        </w:rPr>
        <w:t>with</w:t>
      </w:r>
      <w:r>
        <w:rPr>
          <w:spacing w:val="-10"/>
          <w:sz w:val="26"/>
        </w:rPr>
        <w:t xml:space="preserve"> </w:t>
      </w:r>
      <w:r>
        <w:rPr>
          <w:sz w:val="26"/>
        </w:rPr>
        <w:t>physical</w:t>
      </w:r>
      <w:r>
        <w:rPr>
          <w:spacing w:val="-9"/>
          <w:sz w:val="26"/>
        </w:rPr>
        <w:t xml:space="preserve"> </w:t>
      </w:r>
      <w:r>
        <w:rPr>
          <w:sz w:val="26"/>
        </w:rPr>
        <w:t>networking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devices</w:t>
      </w:r>
    </w:p>
    <w:p w14:paraId="4D485E42">
      <w:pPr>
        <w:pStyle w:val="9"/>
        <w:numPr>
          <w:ilvl w:val="2"/>
          <w:numId w:val="1"/>
        </w:numPr>
        <w:tabs>
          <w:tab w:val="left" w:pos="2159"/>
          <w:tab w:val="left" w:pos="2160"/>
        </w:tabs>
        <w:spacing w:before="3" w:after="0" w:line="240" w:lineRule="auto"/>
        <w:ind w:left="2160" w:right="0" w:hanging="360"/>
        <w:jc w:val="left"/>
        <w:rPr>
          <w:sz w:val="26"/>
        </w:rPr>
      </w:pPr>
      <w:r>
        <w:rPr>
          <w:sz w:val="26"/>
        </w:rPr>
        <w:t>Cisco</w:t>
      </w:r>
      <w:r>
        <w:rPr>
          <w:spacing w:val="-7"/>
          <w:sz w:val="26"/>
        </w:rPr>
        <w:t xml:space="preserve"> </w:t>
      </w:r>
      <w:r>
        <w:rPr>
          <w:sz w:val="26"/>
        </w:rPr>
        <w:t>Packet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Tracer</w:t>
      </w:r>
    </w:p>
    <w:p w14:paraId="1A40B6B9">
      <w:pPr>
        <w:pStyle w:val="6"/>
        <w:rPr>
          <w:sz w:val="20"/>
        </w:rPr>
      </w:pPr>
    </w:p>
    <w:p w14:paraId="1BF204F6">
      <w:pPr>
        <w:pStyle w:val="6"/>
        <w:rPr>
          <w:sz w:val="20"/>
        </w:rPr>
      </w:pPr>
    </w:p>
    <w:p w14:paraId="12B58D59">
      <w:pPr>
        <w:pStyle w:val="6"/>
        <w:rPr>
          <w:sz w:val="20"/>
        </w:rPr>
      </w:pPr>
    </w:p>
    <w:p w14:paraId="2608FCF5">
      <w:pPr>
        <w:pStyle w:val="6"/>
        <w:rPr>
          <w:sz w:val="20"/>
        </w:rPr>
      </w:pPr>
    </w:p>
    <w:p w14:paraId="112A5BC5">
      <w:pPr>
        <w:pStyle w:val="6"/>
        <w:rPr>
          <w:sz w:val="20"/>
        </w:rPr>
      </w:pPr>
    </w:p>
    <w:p w14:paraId="009DC7CF">
      <w:pPr>
        <w:pStyle w:val="6"/>
        <w:rPr>
          <w:sz w:val="20"/>
        </w:rPr>
      </w:pPr>
    </w:p>
    <w:p w14:paraId="5FDD5B5A">
      <w:pPr>
        <w:pStyle w:val="6"/>
        <w:rPr>
          <w:sz w:val="20"/>
        </w:rPr>
      </w:pPr>
    </w:p>
    <w:p w14:paraId="443C2581">
      <w:pPr>
        <w:pStyle w:val="6"/>
        <w:rPr>
          <w:sz w:val="20"/>
        </w:rPr>
      </w:pPr>
    </w:p>
    <w:p w14:paraId="155FE6FC">
      <w:pPr>
        <w:pStyle w:val="6"/>
        <w:rPr>
          <w:sz w:val="20"/>
        </w:rPr>
      </w:pPr>
    </w:p>
    <w:p w14:paraId="47321276">
      <w:pPr>
        <w:pStyle w:val="6"/>
        <w:rPr>
          <w:sz w:val="20"/>
        </w:rPr>
      </w:pPr>
    </w:p>
    <w:p w14:paraId="3FE77867">
      <w:pPr>
        <w:pStyle w:val="6"/>
        <w:rPr>
          <w:sz w:val="20"/>
        </w:rPr>
      </w:pPr>
    </w:p>
    <w:p w14:paraId="6D7FD964">
      <w:pPr>
        <w:pStyle w:val="6"/>
        <w:rPr>
          <w:sz w:val="20"/>
        </w:rPr>
      </w:pPr>
    </w:p>
    <w:p w14:paraId="3B8E547D">
      <w:pPr>
        <w:pStyle w:val="6"/>
        <w:rPr>
          <w:sz w:val="20"/>
        </w:rPr>
      </w:pPr>
    </w:p>
    <w:p w14:paraId="156E5107">
      <w:pPr>
        <w:pStyle w:val="6"/>
        <w:rPr>
          <w:sz w:val="20"/>
        </w:rPr>
      </w:pPr>
    </w:p>
    <w:p w14:paraId="4F4B50E9">
      <w:pPr>
        <w:pStyle w:val="6"/>
        <w:rPr>
          <w:sz w:val="20"/>
        </w:rPr>
      </w:pPr>
    </w:p>
    <w:p w14:paraId="3E83BD96">
      <w:pPr>
        <w:pStyle w:val="6"/>
        <w:rPr>
          <w:sz w:val="20"/>
        </w:rPr>
      </w:pPr>
    </w:p>
    <w:p w14:paraId="4E66C075">
      <w:pPr>
        <w:pStyle w:val="6"/>
        <w:spacing w:before="1"/>
        <w:rPr>
          <w:sz w:val="25"/>
        </w:rPr>
      </w:pPr>
      <w:r>
        <w:pict>
          <v:rect id="docshape9" o:spid="_x0000_s1036" o:spt="1" style="position:absolute;left:0pt;margin-left:72pt;margin-top:15.9pt;height:0.45pt;width:144pt;mso-position-horizontal-relative:page;mso-wrap-distance-bottom:0pt;mso-wrap-distance-top:0pt;z-index:-2516480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 w14:paraId="5E27A4F1">
      <w:pPr>
        <w:spacing w:before="111"/>
        <w:ind w:left="14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  <w:vertAlign w:val="superscript"/>
        </w:rPr>
        <w:t>1</w:t>
      </w:r>
      <w:r>
        <w:rPr>
          <w:rFonts w:ascii="Times New Roman"/>
          <w:spacing w:val="-4"/>
          <w:sz w:val="20"/>
          <w:vertAlign w:val="baseline"/>
        </w:rPr>
        <w:t xml:space="preserve"> </w:t>
      </w:r>
      <w:r>
        <w:rPr>
          <w:rFonts w:ascii="Times New Roman"/>
          <w:sz w:val="20"/>
          <w:vertAlign w:val="baseline"/>
        </w:rPr>
        <w:t>Distance</w:t>
      </w:r>
      <w:r>
        <w:rPr>
          <w:rFonts w:ascii="Times New Roman"/>
          <w:spacing w:val="-6"/>
          <w:sz w:val="20"/>
          <w:vertAlign w:val="baseline"/>
        </w:rPr>
        <w:t xml:space="preserve"> </w:t>
      </w:r>
      <w:r>
        <w:rPr>
          <w:rFonts w:ascii="Times New Roman"/>
          <w:sz w:val="20"/>
          <w:vertAlign w:val="baseline"/>
        </w:rPr>
        <w:t>Vector</w:t>
      </w:r>
      <w:r>
        <w:rPr>
          <w:rFonts w:ascii="Times New Roman"/>
          <w:spacing w:val="-7"/>
          <w:sz w:val="20"/>
          <w:vertAlign w:val="baseline"/>
        </w:rPr>
        <w:t xml:space="preserve"> </w:t>
      </w:r>
      <w:r>
        <w:rPr>
          <w:rFonts w:ascii="Times New Roman"/>
          <w:sz w:val="20"/>
          <w:vertAlign w:val="baseline"/>
        </w:rPr>
        <w:t>Routing</w:t>
      </w:r>
      <w:r>
        <w:rPr>
          <w:rFonts w:ascii="Times New Roman"/>
          <w:spacing w:val="-6"/>
          <w:sz w:val="20"/>
          <w:vertAlign w:val="baseline"/>
        </w:rPr>
        <w:t xml:space="preserve"> </w:t>
      </w:r>
      <w:r>
        <w:rPr>
          <w:rFonts w:ascii="Times New Roman"/>
          <w:spacing w:val="-2"/>
          <w:sz w:val="20"/>
          <w:vertAlign w:val="baseline"/>
        </w:rPr>
        <w:t>algorithm</w:t>
      </w:r>
    </w:p>
    <w:p w14:paraId="7E21C77B">
      <w:pPr>
        <w:spacing w:before="0"/>
        <w:ind w:left="14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  <w:vertAlign w:val="superscript"/>
        </w:rPr>
        <w:t>2</w:t>
      </w:r>
      <w:r>
        <w:rPr>
          <w:rFonts w:ascii="Times New Roman"/>
          <w:spacing w:val="-2"/>
          <w:sz w:val="20"/>
          <w:vertAlign w:val="baseline"/>
        </w:rPr>
        <w:t xml:space="preserve"> </w:t>
      </w:r>
      <w:r>
        <w:rPr>
          <w:rFonts w:ascii="Times New Roman"/>
          <w:sz w:val="20"/>
          <w:vertAlign w:val="baseline"/>
        </w:rPr>
        <w:t>Link</w:t>
      </w:r>
      <w:r>
        <w:rPr>
          <w:rFonts w:ascii="Times New Roman"/>
          <w:spacing w:val="-4"/>
          <w:sz w:val="20"/>
          <w:vertAlign w:val="baseline"/>
        </w:rPr>
        <w:t xml:space="preserve"> </w:t>
      </w:r>
      <w:r>
        <w:rPr>
          <w:rFonts w:ascii="Times New Roman"/>
          <w:sz w:val="20"/>
          <w:vertAlign w:val="baseline"/>
        </w:rPr>
        <w:t>State</w:t>
      </w:r>
      <w:r>
        <w:rPr>
          <w:rFonts w:ascii="Times New Roman"/>
          <w:spacing w:val="-5"/>
          <w:sz w:val="20"/>
          <w:vertAlign w:val="baseline"/>
        </w:rPr>
        <w:t xml:space="preserve"> </w:t>
      </w:r>
      <w:r>
        <w:rPr>
          <w:rFonts w:ascii="Times New Roman"/>
          <w:sz w:val="20"/>
          <w:vertAlign w:val="baseline"/>
        </w:rPr>
        <w:t>Routing</w:t>
      </w:r>
      <w:r>
        <w:rPr>
          <w:rFonts w:ascii="Times New Roman"/>
          <w:spacing w:val="-4"/>
          <w:sz w:val="20"/>
          <w:vertAlign w:val="baseline"/>
        </w:rPr>
        <w:t xml:space="preserve"> </w:t>
      </w:r>
      <w:r>
        <w:rPr>
          <w:rFonts w:ascii="Times New Roman"/>
          <w:spacing w:val="-2"/>
          <w:sz w:val="20"/>
          <w:vertAlign w:val="baseline"/>
        </w:rPr>
        <w:t>algorithm</w:t>
      </w:r>
    </w:p>
    <w:p w14:paraId="2436091D">
      <w:pPr>
        <w:spacing w:after="0"/>
        <w:jc w:val="left"/>
        <w:rPr>
          <w:rFonts w:ascii="Times New Roman"/>
          <w:sz w:val="20"/>
        </w:rPr>
        <w:sectPr>
          <w:type w:val="continuous"/>
          <w:pgSz w:w="11910" w:h="16840"/>
          <w:pgMar w:top="0" w:right="820" w:bottom="280" w:left="0" w:header="720" w:footer="720" w:gutter="0"/>
          <w:cols w:space="720" w:num="1"/>
        </w:sectPr>
      </w:pPr>
    </w:p>
    <w:p w14:paraId="4C0AE861">
      <w:pPr>
        <w:pStyle w:val="6"/>
        <w:rPr>
          <w:rFonts w:ascii="Times New Roman"/>
          <w:sz w:val="20"/>
        </w:rPr>
      </w:pPr>
    </w:p>
    <w:p w14:paraId="6B96983A">
      <w:pPr>
        <w:pStyle w:val="6"/>
        <w:rPr>
          <w:rFonts w:ascii="Times New Roman"/>
          <w:sz w:val="20"/>
        </w:rPr>
      </w:pPr>
    </w:p>
    <w:p w14:paraId="6AB6B668">
      <w:pPr>
        <w:pStyle w:val="2"/>
        <w:numPr>
          <w:ilvl w:val="0"/>
          <w:numId w:val="1"/>
        </w:numPr>
        <w:tabs>
          <w:tab w:val="left" w:pos="1888"/>
        </w:tabs>
        <w:spacing w:before="300" w:after="0" w:line="240" w:lineRule="auto"/>
        <w:ind w:left="1888" w:right="0" w:hanging="448"/>
        <w:jc w:val="left"/>
      </w:pPr>
      <w:r>
        <w:rPr>
          <w:color w:val="1A237E"/>
        </w:rPr>
        <w:t>LAB</w:t>
      </w:r>
      <w:r>
        <w:rPr>
          <w:color w:val="1A237E"/>
          <w:spacing w:val="-17"/>
        </w:rPr>
        <w:t xml:space="preserve"> </w:t>
      </w:r>
      <w:r>
        <w:rPr>
          <w:color w:val="1A237E"/>
          <w:spacing w:val="-2"/>
        </w:rPr>
        <w:t>TASKS</w:t>
      </w:r>
    </w:p>
    <w:p w14:paraId="3D6F05A0">
      <w:pPr>
        <w:pStyle w:val="3"/>
        <w:numPr>
          <w:ilvl w:val="1"/>
          <w:numId w:val="1"/>
        </w:numPr>
        <w:tabs>
          <w:tab w:val="left" w:pos="1800"/>
        </w:tabs>
        <w:spacing w:before="126" w:after="0" w:line="240" w:lineRule="auto"/>
        <w:ind w:left="1800" w:right="0" w:hanging="360"/>
        <w:jc w:val="left"/>
      </w:pPr>
      <w:r>
        <w:rPr>
          <w:color w:val="404040"/>
        </w:rPr>
        <w:t>Dynamic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Routing</w:t>
      </w:r>
      <w:r>
        <w:rPr>
          <w:color w:val="404040"/>
          <w:spacing w:val="-9"/>
        </w:rPr>
        <w:t xml:space="preserve"> </w:t>
      </w:r>
      <w:r>
        <w:rPr>
          <w:color w:val="404040"/>
          <w:spacing w:val="-2"/>
        </w:rPr>
        <w:t>theory</w:t>
      </w:r>
    </w:p>
    <w:p w14:paraId="3C4DB0E1">
      <w:pPr>
        <w:pStyle w:val="6"/>
        <w:spacing w:before="1"/>
        <w:rPr>
          <w:rFonts w:ascii="Arial Narrow"/>
          <w:b/>
          <w:sz w:val="9"/>
        </w:rPr>
      </w:pPr>
      <w:r>
        <w:pict>
          <v:group id="docshapegroup17" o:spid="_x0000_s1037" o:spt="203" style="position:absolute;left:0pt;margin-left:72pt;margin-top:6.4pt;height:106.1pt;width:477.15pt;mso-position-horizontal-relative:page;mso-wrap-distance-bottom:0pt;mso-wrap-distance-top:0pt;z-index:-251646976;mso-width-relative:page;mso-height-relative:page;" coordorigin="1440,129" coordsize="9543,2122">
            <o:lock v:ext="edit"/>
            <v:rect id="docshape18" o:spid="_x0000_s1038" o:spt="1" style="position:absolute;left:1502;top:128;height:2122;width:9480;" fillcolor="#E1F5FE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19" o:spid="_x0000_s1039" o:spt="1" style="position:absolute;left:1440;top:128;height:2122;width:58;" fillcolor="#0D47A1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0" o:spid="_x0000_s1040" o:spt="202" type="#_x0000_t202" style="position:absolute;left:1497;top:128;height:2122;width:94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4F27136">
                    <w:pPr>
                      <w:spacing w:before="2" w:line="304" w:lineRule="exact"/>
                      <w:ind w:left="81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Before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practicing,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let’s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find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answer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following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questions:</w:t>
                    </w:r>
                  </w:p>
                  <w:p w14:paraId="431C9548">
                    <w:pPr>
                      <w:numPr>
                        <w:ilvl w:val="0"/>
                        <w:numId w:val="2"/>
                      </w:numPr>
                      <w:tabs>
                        <w:tab w:val="left" w:pos="802"/>
                      </w:tabs>
                      <w:spacing w:before="0" w:line="302" w:lineRule="exact"/>
                      <w:ind w:left="801" w:right="0" w:hanging="361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What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is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difference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between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Classful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and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Classless?</w:t>
                    </w:r>
                  </w:p>
                  <w:p w14:paraId="6E6623B4">
                    <w:pPr>
                      <w:numPr>
                        <w:ilvl w:val="0"/>
                        <w:numId w:val="2"/>
                      </w:numPr>
                      <w:tabs>
                        <w:tab w:val="left" w:pos="802"/>
                      </w:tabs>
                      <w:spacing w:before="0" w:line="242" w:lineRule="auto"/>
                      <w:ind w:left="801" w:right="148" w:hanging="36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We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usually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use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command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4472C4"/>
                        <w:sz w:val="24"/>
                      </w:rPr>
                      <w:t>no</w:t>
                    </w:r>
                    <w:r>
                      <w:rPr>
                        <w:rFonts w:ascii="Courier New"/>
                        <w:b/>
                        <w:color w:val="4472C4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4472C4"/>
                        <w:sz w:val="24"/>
                      </w:rPr>
                      <w:t>auto-summary</w:t>
                    </w:r>
                    <w:r>
                      <w:rPr>
                        <w:rFonts w:ascii="Courier New"/>
                        <w:b/>
                        <w:color w:val="4472C4"/>
                        <w:spacing w:val="-87"/>
                        <w:sz w:val="24"/>
                      </w:rPr>
                      <w:t xml:space="preserve"> </w:t>
                    </w:r>
                    <w:r>
                      <w:rPr>
                        <w:sz w:val="26"/>
                      </w:rPr>
                      <w:t>when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configuring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RIP.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Why do we need to use this command? What will happen if we configure RIPv2 without that command?</w:t>
                    </w:r>
                  </w:p>
                  <w:p w14:paraId="79E6C2F6">
                    <w:pPr>
                      <w:numPr>
                        <w:ilvl w:val="0"/>
                        <w:numId w:val="2"/>
                      </w:numPr>
                      <w:tabs>
                        <w:tab w:val="left" w:pos="802"/>
                      </w:tabs>
                      <w:spacing w:before="0" w:line="298" w:lineRule="exact"/>
                      <w:ind w:left="801" w:right="0" w:hanging="361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What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do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C,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L,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and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R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(shown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\l "_bookmark0" </w:instrText>
                    </w:r>
                    <w:r>
                      <w:fldChar w:fldCharType="separate"/>
                    </w:r>
                    <w:r>
                      <w:rPr>
                        <w:sz w:val="26"/>
                      </w:rPr>
                      <w:t>Figure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1</w:t>
                    </w:r>
                    <w:r>
                      <w:rPr>
                        <w:sz w:val="26"/>
                      </w:rPr>
                      <w:fldChar w:fldCharType="end"/>
                    </w:r>
                    <w:r>
                      <w:rPr>
                        <w:sz w:val="26"/>
                      </w:rPr>
                      <w:t>)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stand</w:t>
                    </w:r>
                    <w:r>
                      <w:rPr>
                        <w:spacing w:val="-4"/>
                        <w:sz w:val="26"/>
                      </w:rPr>
                      <w:t xml:space="preserve"> for?</w:t>
                    </w:r>
                  </w:p>
                </w:txbxContent>
              </v:textbox>
            </v:shape>
            <w10:wrap type="topAndBottom"/>
          </v:group>
        </w:pict>
      </w:r>
    </w:p>
    <w:p w14:paraId="18AAA8B9">
      <w:pPr>
        <w:pStyle w:val="6"/>
        <w:spacing w:before="3" w:after="1"/>
        <w:rPr>
          <w:rFonts w:ascii="Arial Narrow"/>
          <w:b/>
          <w:sz w:val="21"/>
        </w:rPr>
      </w:pPr>
    </w:p>
    <w:p w14:paraId="583D9CAC">
      <w:pPr>
        <w:pStyle w:val="6"/>
        <w:ind w:left="3366"/>
        <w:rPr>
          <w:rFonts w:ascii="Arial Narrow"/>
          <w:sz w:val="20"/>
        </w:rPr>
      </w:pPr>
      <w:r>
        <w:rPr>
          <w:rFonts w:ascii="Arial Narrow"/>
          <w:sz w:val="20"/>
        </w:rPr>
        <w:drawing>
          <wp:inline distT="0" distB="0" distL="0" distR="0">
            <wp:extent cx="3630295" cy="1445895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665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2785">
      <w:pPr>
        <w:spacing w:after="0"/>
        <w:rPr>
          <w:rFonts w:ascii="Arial Narrow"/>
          <w:sz w:val="20"/>
        </w:rPr>
        <w:sectPr>
          <w:headerReference r:id="rId5" w:type="default"/>
          <w:footerReference r:id="rId6" w:type="default"/>
          <w:pgSz w:w="11910" w:h="16840"/>
          <w:pgMar w:top="580" w:right="820" w:bottom="1240" w:left="0" w:header="286" w:footer="1048" w:gutter="0"/>
          <w:cols w:space="720" w:num="1"/>
        </w:sectPr>
      </w:pPr>
    </w:p>
    <w:p w14:paraId="7EB4BE09">
      <w:pPr>
        <w:pStyle w:val="6"/>
        <w:spacing w:before="2"/>
        <w:rPr>
          <w:rFonts w:ascii="Arial Narrow"/>
          <w:b/>
          <w:sz w:val="44"/>
        </w:rPr>
      </w:pPr>
    </w:p>
    <w:p w14:paraId="7BE30904">
      <w:pPr>
        <w:pStyle w:val="9"/>
        <w:numPr>
          <w:ilvl w:val="1"/>
          <w:numId w:val="1"/>
        </w:numPr>
        <w:tabs>
          <w:tab w:val="left" w:pos="1800"/>
        </w:tabs>
        <w:spacing w:before="0" w:after="0" w:line="240" w:lineRule="auto"/>
        <w:ind w:left="1800" w:right="0" w:hanging="360"/>
        <w:jc w:val="left"/>
        <w:rPr>
          <w:rFonts w:ascii="Arial Narrow" w:hAnsi="Arial Narrow"/>
          <w:b/>
          <w:sz w:val="28"/>
        </w:rPr>
      </w:pPr>
      <w:bookmarkStart w:id="0" w:name="_bookmark0"/>
      <w:bookmarkEnd w:id="0"/>
      <w:r>
        <w:rPr>
          <w:rFonts w:ascii="Arial Narrow" w:hAnsi="Arial Narrow"/>
          <w:b/>
          <w:color w:val="404040"/>
          <w:sz w:val="28"/>
        </w:rPr>
        <w:t>Dynamic</w:t>
      </w:r>
      <w:r>
        <w:rPr>
          <w:rFonts w:ascii="Arial Narrow" w:hAnsi="Arial Narrow"/>
          <w:b/>
          <w:color w:val="404040"/>
          <w:spacing w:val="2"/>
          <w:sz w:val="28"/>
        </w:rPr>
        <w:t xml:space="preserve"> </w:t>
      </w:r>
      <w:r>
        <w:rPr>
          <w:rFonts w:ascii="Arial Narrow" w:hAnsi="Arial Narrow"/>
          <w:b/>
          <w:color w:val="404040"/>
          <w:sz w:val="28"/>
        </w:rPr>
        <w:t>Routing</w:t>
      </w:r>
      <w:r>
        <w:rPr>
          <w:rFonts w:ascii="Arial Narrow" w:hAnsi="Arial Narrow"/>
          <w:b/>
          <w:color w:val="404040"/>
          <w:spacing w:val="3"/>
          <w:sz w:val="28"/>
        </w:rPr>
        <w:t xml:space="preserve"> </w:t>
      </w:r>
      <w:r>
        <w:rPr>
          <w:rFonts w:ascii="Arial Narrow" w:hAnsi="Arial Narrow"/>
          <w:b/>
          <w:color w:val="404040"/>
          <w:sz w:val="28"/>
        </w:rPr>
        <w:t>–</w:t>
      </w:r>
      <w:r>
        <w:rPr>
          <w:rFonts w:ascii="Arial Narrow" w:hAnsi="Arial Narrow"/>
          <w:b/>
          <w:color w:val="404040"/>
          <w:spacing w:val="2"/>
          <w:sz w:val="28"/>
        </w:rPr>
        <w:t xml:space="preserve"> </w:t>
      </w:r>
      <w:r>
        <w:rPr>
          <w:rFonts w:ascii="Arial Narrow" w:hAnsi="Arial Narrow"/>
          <w:b/>
          <w:color w:val="404040"/>
          <w:spacing w:val="-5"/>
          <w:sz w:val="28"/>
        </w:rPr>
        <w:t>RIP</w:t>
      </w:r>
    </w:p>
    <w:p w14:paraId="48032015">
      <w:pPr>
        <w:spacing w:before="80"/>
        <w:ind w:left="228" w:right="0" w:firstLine="0"/>
        <w:jc w:val="left"/>
        <w:rPr>
          <w:i/>
          <w:sz w:val="20"/>
        </w:rPr>
      </w:pPr>
      <w:r>
        <w:br w:type="column"/>
      </w:r>
      <w:r>
        <w:rPr>
          <w:i/>
          <w:color w:val="44546A"/>
          <w:sz w:val="20"/>
        </w:rPr>
        <w:t>Figure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1: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Example</w:t>
      </w:r>
      <w:r>
        <w:rPr>
          <w:i/>
          <w:color w:val="44546A"/>
          <w:spacing w:val="-4"/>
          <w:sz w:val="20"/>
        </w:rPr>
        <w:t xml:space="preserve"> </w:t>
      </w:r>
      <w:r>
        <w:rPr>
          <w:i/>
          <w:color w:val="44546A"/>
          <w:sz w:val="20"/>
        </w:rPr>
        <w:t>of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the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routing</w:t>
      </w:r>
      <w:r>
        <w:rPr>
          <w:i/>
          <w:color w:val="44546A"/>
          <w:spacing w:val="-4"/>
          <w:sz w:val="20"/>
        </w:rPr>
        <w:t xml:space="preserve"> </w:t>
      </w:r>
      <w:r>
        <w:rPr>
          <w:i/>
          <w:color w:val="44546A"/>
          <w:spacing w:val="-2"/>
          <w:sz w:val="20"/>
        </w:rPr>
        <w:t>table</w:t>
      </w:r>
    </w:p>
    <w:p w14:paraId="4EAAA11E">
      <w:pPr>
        <w:spacing w:after="0"/>
        <w:jc w:val="left"/>
        <w:rPr>
          <w:sz w:val="20"/>
        </w:rPr>
        <w:sectPr>
          <w:type w:val="continuous"/>
          <w:pgSz w:w="11910" w:h="16840"/>
          <w:pgMar w:top="0" w:right="820" w:bottom="280" w:left="0" w:header="286" w:footer="1048" w:gutter="0"/>
          <w:cols w:equalWidth="0" w:num="2">
            <w:col w:w="4363" w:space="40"/>
            <w:col w:w="6687"/>
          </w:cols>
        </w:sectPr>
      </w:pPr>
    </w:p>
    <w:p w14:paraId="7DD49478">
      <w:pPr>
        <w:pStyle w:val="6"/>
        <w:spacing w:before="6"/>
        <w:rPr>
          <w:i/>
          <w:sz w:val="28"/>
        </w:rPr>
      </w:pPr>
      <w:r>
        <w:pict>
          <v:shape id="docshape21" o:spid="_x0000_s1041" o:spt="202" type="#_x0000_t202" style="position:absolute;left:0pt;margin-left:547.75pt;margin-top:34.1pt;height:15.35pt;width:28.85pt;mso-position-horizontal-relative:page;mso-position-vertical-relative:page;z-index:2516613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 w14:paraId="48065197">
                  <w:pPr>
                    <w:spacing w:before="4"/>
                    <w:ind w:left="20" w:right="0" w:firstLine="0"/>
                    <w:jc w:val="left"/>
                    <w:rPr>
                      <w:rFonts w:ascii="Arial"/>
                      <w:b/>
                      <w:sz w:val="48"/>
                    </w:rPr>
                  </w:pPr>
                  <w:r>
                    <w:rPr>
                      <w:rFonts w:ascii="Arial"/>
                      <w:b/>
                      <w:color w:val="BF8F00"/>
                      <w:sz w:val="48"/>
                    </w:rPr>
                    <w:t>2</w:t>
                  </w:r>
                </w:p>
              </w:txbxContent>
            </v:textbox>
          </v:shape>
        </w:pict>
      </w:r>
    </w:p>
    <w:p w14:paraId="37C715D7">
      <w:pPr>
        <w:pStyle w:val="6"/>
        <w:ind w:left="2297"/>
        <w:rPr>
          <w:sz w:val="20"/>
        </w:rPr>
      </w:pPr>
      <w:r>
        <w:rPr>
          <w:sz w:val="20"/>
        </w:rPr>
        <w:drawing>
          <wp:inline distT="0" distB="0" distL="0" distR="0">
            <wp:extent cx="4963795" cy="2957195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054" cy="29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8928">
      <w:pPr>
        <w:pStyle w:val="6"/>
        <w:rPr>
          <w:i/>
          <w:sz w:val="29"/>
        </w:rPr>
      </w:pPr>
    </w:p>
    <w:p w14:paraId="0710ED30">
      <w:pPr>
        <w:spacing w:before="102"/>
        <w:ind w:left="4456" w:right="0" w:firstLine="0"/>
        <w:jc w:val="left"/>
        <w:rPr>
          <w:i/>
          <w:sz w:val="20"/>
        </w:rPr>
      </w:pPr>
      <w:r>
        <w:rPr>
          <w:i/>
          <w:color w:val="44546A"/>
          <w:sz w:val="20"/>
        </w:rPr>
        <w:t>Figure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2: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The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topology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diagram</w:t>
      </w:r>
      <w:r>
        <w:rPr>
          <w:i/>
          <w:color w:val="44546A"/>
          <w:spacing w:val="-6"/>
          <w:sz w:val="20"/>
        </w:rPr>
        <w:t xml:space="preserve"> </w:t>
      </w:r>
      <w:r>
        <w:rPr>
          <w:i/>
          <w:color w:val="44546A"/>
          <w:sz w:val="20"/>
        </w:rPr>
        <w:t>for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Task</w:t>
      </w:r>
      <w:r>
        <w:rPr>
          <w:i/>
          <w:color w:val="44546A"/>
          <w:spacing w:val="-4"/>
          <w:sz w:val="20"/>
        </w:rPr>
        <w:t xml:space="preserve"> </w:t>
      </w:r>
      <w:r>
        <w:rPr>
          <w:i/>
          <w:color w:val="44546A"/>
          <w:spacing w:val="-10"/>
          <w:sz w:val="20"/>
        </w:rPr>
        <w:t>2</w:t>
      </w:r>
    </w:p>
    <w:p w14:paraId="7F771876">
      <w:pPr>
        <w:spacing w:after="0"/>
        <w:jc w:val="left"/>
        <w:rPr>
          <w:sz w:val="20"/>
        </w:rPr>
        <w:sectPr>
          <w:type w:val="continuous"/>
          <w:pgSz w:w="11910" w:h="16840"/>
          <w:pgMar w:top="0" w:right="820" w:bottom="280" w:left="0" w:header="286" w:footer="1048" w:gutter="0"/>
          <w:cols w:space="720" w:num="1"/>
        </w:sectPr>
      </w:pPr>
    </w:p>
    <w:p w14:paraId="1D675D1C">
      <w:pPr>
        <w:pStyle w:val="6"/>
        <w:rPr>
          <w:i/>
          <w:sz w:val="20"/>
        </w:rPr>
      </w:pPr>
      <w:r>
        <w:pict>
          <v:shape id="docshape22" o:spid="_x0000_s1042" o:spt="202" type="#_x0000_t202" style="position:absolute;left:0pt;margin-left:547.75pt;margin-top:34.1pt;height:15.35pt;width:28.85pt;mso-position-horizontal-relative:page;mso-position-vertic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 w14:paraId="420C7F02">
                  <w:pPr>
                    <w:spacing w:before="4"/>
                    <w:ind w:left="20" w:right="0" w:firstLine="0"/>
                    <w:jc w:val="left"/>
                    <w:rPr>
                      <w:rFonts w:ascii="Arial"/>
                      <w:b/>
                      <w:sz w:val="48"/>
                    </w:rPr>
                  </w:pPr>
                  <w:r>
                    <w:rPr>
                      <w:rFonts w:ascii="Arial"/>
                      <w:b/>
                      <w:color w:val="BF8F00"/>
                      <w:sz w:val="48"/>
                    </w:rPr>
                    <w:t>3</w:t>
                  </w:r>
                </w:p>
              </w:txbxContent>
            </v:textbox>
          </v:shape>
        </w:pict>
      </w:r>
    </w:p>
    <w:p w14:paraId="160049DB">
      <w:pPr>
        <w:pStyle w:val="6"/>
        <w:rPr>
          <w:i/>
          <w:sz w:val="20"/>
        </w:rPr>
      </w:pPr>
    </w:p>
    <w:p w14:paraId="385FD94C">
      <w:pPr>
        <w:pStyle w:val="6"/>
        <w:rPr>
          <w:i/>
          <w:sz w:val="18"/>
        </w:rPr>
      </w:pPr>
    </w:p>
    <w:p w14:paraId="3DEAC001">
      <w:pPr>
        <w:pStyle w:val="6"/>
        <w:ind w:left="1440"/>
        <w:rPr>
          <w:sz w:val="20"/>
        </w:rPr>
      </w:pPr>
      <w:r>
        <w:rPr>
          <w:sz w:val="20"/>
        </w:rPr>
        <w:pict>
          <v:group id="docshapegroup23" o:spid="_x0000_s1043" o:spt="203" style="height:300.5pt;width:477.15pt;" coordsize="9543,6010">
            <o:lock v:ext="edit"/>
            <v:rect id="docshape24" o:spid="_x0000_s1044" o:spt="1" style="position:absolute;left:62;top:0;height:6010;width:9480;" fillcolor="#E1F5FE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25" o:spid="_x0000_s1045" o:spt="1" style="position:absolute;left:0;top:0;height:6010;width:58;" fillcolor="#0D47A1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6" o:spid="_x0000_s1046" o:spt="202" type="#_x0000_t202" style="position:absolute;left:57;top:0;height:6010;width:94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84A947A">
                    <w:pPr>
                      <w:spacing w:before="0" w:line="242" w:lineRule="auto"/>
                      <w:ind w:left="81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In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this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task,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you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will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learn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how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configure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small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network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with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dynamic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routing </w:t>
                    </w:r>
                    <w:r>
                      <w:rPr>
                        <w:spacing w:val="-2"/>
                        <w:sz w:val="26"/>
                      </w:rPr>
                      <w:t>algorithms.</w:t>
                    </w:r>
                  </w:p>
                  <w:p w14:paraId="0542B269">
                    <w:pPr>
                      <w:spacing w:before="157" w:line="237" w:lineRule="auto"/>
                      <w:ind w:left="81" w:right="114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You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are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giving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topology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diagram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as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shown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figure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above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and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network address </w:t>
                    </w:r>
                    <w:r>
                      <w:rPr>
                        <w:b/>
                        <w:i/>
                        <w:color w:val="FF0000"/>
                        <w:sz w:val="26"/>
                      </w:rPr>
                      <w:t>172.16.0.0/16</w:t>
                    </w:r>
                    <w:r>
                      <w:rPr>
                        <w:sz w:val="26"/>
                      </w:rPr>
                      <w:t>.</w:t>
                    </w:r>
                  </w:p>
                  <w:p w14:paraId="6DF51C0B">
                    <w:pPr>
                      <w:spacing w:before="162" w:line="304" w:lineRule="exact"/>
                      <w:ind w:left="81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pacing w:val="-2"/>
                        <w:sz w:val="26"/>
                      </w:rPr>
                      <w:t>Requirements:</w:t>
                    </w:r>
                  </w:p>
                  <w:p w14:paraId="1CC7C264">
                    <w:pPr>
                      <w:numPr>
                        <w:ilvl w:val="0"/>
                        <w:numId w:val="3"/>
                      </w:numPr>
                      <w:tabs>
                        <w:tab w:val="left" w:pos="802"/>
                      </w:tabs>
                      <w:spacing w:before="0" w:line="240" w:lineRule="auto"/>
                      <w:ind w:left="801" w:right="147" w:hanging="36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You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need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divide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given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network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into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suitable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subnets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for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LAN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networks and WAN networks. Then, fill out the result in </w:t>
                    </w:r>
                    <w:r>
                      <w:rPr>
                        <w:b/>
                        <w:i/>
                        <w:sz w:val="26"/>
                      </w:rPr>
                      <w:t xml:space="preserve">Subnetting table </w:t>
                    </w:r>
                    <w:r>
                      <w:rPr>
                        <w:sz w:val="26"/>
                      </w:rPr>
                      <w:t xml:space="preserve">(refer to </w:t>
                    </w:r>
                    <w:r>
                      <w:fldChar w:fldCharType="begin"/>
                    </w:r>
                    <w:r>
                      <w:instrText xml:space="preserve"> HYPERLINK \l "_bookmark1" </w:instrText>
                    </w:r>
                    <w:r>
                      <w:fldChar w:fldCharType="separate"/>
                    </w:r>
                    <w:r>
                      <w:rPr>
                        <w:sz w:val="26"/>
                      </w:rPr>
                      <w:t>Table 1</w:t>
                    </w:r>
                    <w:r>
                      <w:rPr>
                        <w:sz w:val="26"/>
                      </w:rPr>
                      <w:fldChar w:fldCharType="end"/>
                    </w:r>
                    <w:r>
                      <w:rPr>
                        <w:sz w:val="26"/>
                      </w:rPr>
                      <w:t>). The VLSM method is recommended.</w:t>
                    </w:r>
                  </w:p>
                  <w:p w14:paraId="08C08781">
                    <w:pPr>
                      <w:numPr>
                        <w:ilvl w:val="0"/>
                        <w:numId w:val="3"/>
                      </w:numPr>
                      <w:tabs>
                        <w:tab w:val="left" w:pos="802"/>
                      </w:tabs>
                      <w:spacing w:before="1" w:line="304" w:lineRule="exact"/>
                      <w:ind w:left="801" w:right="0" w:hanging="361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Set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hostname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on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devices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match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topology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diagram.</w:t>
                    </w:r>
                  </w:p>
                  <w:p w14:paraId="5CF2DB5D">
                    <w:pPr>
                      <w:numPr>
                        <w:ilvl w:val="0"/>
                        <w:numId w:val="3"/>
                      </w:numPr>
                      <w:tabs>
                        <w:tab w:val="left" w:pos="802"/>
                      </w:tabs>
                      <w:spacing w:before="0" w:line="242" w:lineRule="auto"/>
                      <w:ind w:left="801" w:right="165" w:hanging="36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Set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Banner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Motd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as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“Warning: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Authorized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Access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Only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on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Router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Rx”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(Rx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is the name of Routers) on all routes.</w:t>
                    </w:r>
                  </w:p>
                  <w:p w14:paraId="48961D1A">
                    <w:pPr>
                      <w:numPr>
                        <w:ilvl w:val="0"/>
                        <w:numId w:val="3"/>
                      </w:numPr>
                      <w:tabs>
                        <w:tab w:val="left" w:pos="802"/>
                      </w:tabs>
                      <w:spacing w:before="0" w:line="242" w:lineRule="auto"/>
                      <w:ind w:left="801" w:right="679" w:hanging="36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Configure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IP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addresses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and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masks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on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devices.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You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need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fill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out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this information in the </w:t>
                    </w:r>
                    <w:r>
                      <w:rPr>
                        <w:b/>
                        <w:i/>
                        <w:sz w:val="26"/>
                      </w:rPr>
                      <w:t xml:space="preserve">IP Assignment table </w:t>
                    </w:r>
                    <w:r>
                      <w:rPr>
                        <w:sz w:val="26"/>
                      </w:rPr>
                      <w:t xml:space="preserve">(refer to </w:t>
                    </w:r>
                    <w:r>
                      <w:fldChar w:fldCharType="begin"/>
                    </w:r>
                    <w:r>
                      <w:instrText xml:space="preserve"> HYPERLINK \l "_bookmark2" </w:instrText>
                    </w:r>
                    <w:r>
                      <w:fldChar w:fldCharType="separate"/>
                    </w:r>
                    <w:r>
                      <w:rPr>
                        <w:sz w:val="26"/>
                      </w:rPr>
                      <w:t>Table 2</w:t>
                    </w:r>
                    <w:r>
                      <w:rPr>
                        <w:sz w:val="26"/>
                      </w:rPr>
                      <w:fldChar w:fldCharType="end"/>
                    </w:r>
                    <w:r>
                      <w:rPr>
                        <w:sz w:val="26"/>
                      </w:rPr>
                      <w:t>).</w:t>
                    </w:r>
                  </w:p>
                  <w:p w14:paraId="416B6BD2">
                    <w:pPr>
                      <w:numPr>
                        <w:ilvl w:val="0"/>
                        <w:numId w:val="3"/>
                      </w:numPr>
                      <w:tabs>
                        <w:tab w:val="left" w:pos="802"/>
                      </w:tabs>
                      <w:spacing w:before="0" w:line="299" w:lineRule="exact"/>
                      <w:ind w:left="801" w:right="0" w:hanging="361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Configure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routers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run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RIPv2.</w:t>
                    </w:r>
                  </w:p>
                  <w:p w14:paraId="2D343E84">
                    <w:pPr>
                      <w:numPr>
                        <w:ilvl w:val="0"/>
                        <w:numId w:val="3"/>
                      </w:numPr>
                      <w:tabs>
                        <w:tab w:val="left" w:pos="802"/>
                      </w:tabs>
                      <w:spacing w:before="0"/>
                      <w:ind w:left="801" w:right="0" w:hanging="361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Enable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Tenet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Remote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Access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on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routers.</w:t>
                    </w:r>
                  </w:p>
                  <w:p w14:paraId="02E31CD2">
                    <w:pPr>
                      <w:spacing w:before="4" w:line="240" w:lineRule="auto"/>
                      <w:rPr>
                        <w:sz w:val="23"/>
                      </w:rPr>
                    </w:pPr>
                  </w:p>
                  <w:p w14:paraId="43C64A4D">
                    <w:pPr>
                      <w:spacing w:before="0" w:line="237" w:lineRule="auto"/>
                      <w:ind w:left="81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color w:val="212120"/>
                        <w:sz w:val="26"/>
                      </w:rPr>
                      <w:t>You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should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frequently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copy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the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Running-configuration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to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the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Startup-configuration</w:t>
                    </w:r>
                    <w:r>
                      <w:rPr>
                        <w:i/>
                        <w:color w:val="21212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to avoid configuration losing when the device unexpectedly reboots.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BD38BD9">
      <w:pPr>
        <w:pStyle w:val="6"/>
        <w:spacing w:before="7"/>
        <w:rPr>
          <w:i/>
          <w:sz w:val="12"/>
        </w:rPr>
      </w:pPr>
    </w:p>
    <w:p w14:paraId="7829E561">
      <w:pPr>
        <w:spacing w:before="102"/>
        <w:ind w:left="1440" w:right="0" w:firstLine="0"/>
        <w:jc w:val="left"/>
        <w:rPr>
          <w:i/>
          <w:sz w:val="20"/>
        </w:rPr>
      </w:pPr>
      <w:bookmarkStart w:id="1" w:name="_bookmark1"/>
      <w:bookmarkEnd w:id="1"/>
      <w:r>
        <w:rPr>
          <w:i/>
          <w:color w:val="44546A"/>
          <w:sz w:val="20"/>
        </w:rPr>
        <w:t>Table</w:t>
      </w:r>
      <w:r>
        <w:rPr>
          <w:i/>
          <w:color w:val="44546A"/>
          <w:spacing w:val="-6"/>
          <w:sz w:val="20"/>
        </w:rPr>
        <w:t xml:space="preserve"> </w:t>
      </w:r>
      <w:r>
        <w:rPr>
          <w:i/>
          <w:color w:val="44546A"/>
          <w:sz w:val="20"/>
        </w:rPr>
        <w:t>1: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Example</w:t>
      </w:r>
      <w:r>
        <w:rPr>
          <w:i/>
          <w:color w:val="44546A"/>
          <w:spacing w:val="-6"/>
          <w:sz w:val="20"/>
        </w:rPr>
        <w:t xml:space="preserve"> </w:t>
      </w:r>
      <w:r>
        <w:rPr>
          <w:i/>
          <w:color w:val="44546A"/>
          <w:sz w:val="20"/>
        </w:rPr>
        <w:t>of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Subnetting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pacing w:val="-2"/>
          <w:sz w:val="20"/>
        </w:rPr>
        <w:t>Table</w:t>
      </w:r>
    </w:p>
    <w:p w14:paraId="53554451">
      <w:pPr>
        <w:pStyle w:val="6"/>
        <w:spacing w:before="8"/>
        <w:rPr>
          <w:i/>
          <w:sz w:val="16"/>
        </w:rPr>
      </w:pPr>
    </w:p>
    <w:tbl>
      <w:tblPr>
        <w:tblStyle w:val="5"/>
        <w:tblW w:w="0" w:type="auto"/>
        <w:tblInd w:w="14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8"/>
        <w:gridCol w:w="3547"/>
        <w:gridCol w:w="2265"/>
        <w:gridCol w:w="2587"/>
      </w:tblGrid>
      <w:tr w14:paraId="482D26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  <w:shd w:val="clear" w:color="auto" w:fill="2E74B5"/>
          </w:tcPr>
          <w:p w14:paraId="1E9C3857">
            <w:pPr>
              <w:pStyle w:val="10"/>
              <w:spacing w:before="122"/>
              <w:ind w:left="136" w:right="121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pacing w:val="-2"/>
                <w:sz w:val="26"/>
              </w:rPr>
              <w:t>Subnet</w:t>
            </w:r>
          </w:p>
        </w:tc>
        <w:tc>
          <w:tcPr>
            <w:tcW w:w="3547" w:type="dxa"/>
            <w:shd w:val="clear" w:color="auto" w:fill="2E74B5"/>
          </w:tcPr>
          <w:p w14:paraId="4B4C3176">
            <w:pPr>
              <w:pStyle w:val="10"/>
              <w:spacing w:before="122"/>
              <w:ind w:left="374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Network</w:t>
            </w:r>
            <w:r>
              <w:rPr>
                <w:b/>
                <w:color w:val="FFFFFF"/>
                <w:spacing w:val="-11"/>
                <w:sz w:val="26"/>
              </w:rPr>
              <w:t xml:space="preserve"> </w:t>
            </w:r>
            <w:r>
              <w:rPr>
                <w:b/>
                <w:color w:val="FFFFFF"/>
                <w:spacing w:val="-2"/>
                <w:sz w:val="26"/>
              </w:rPr>
              <w:t>Address/CIDR</w:t>
            </w:r>
          </w:p>
        </w:tc>
        <w:tc>
          <w:tcPr>
            <w:tcW w:w="2265" w:type="dxa"/>
            <w:shd w:val="clear" w:color="auto" w:fill="2E74B5"/>
          </w:tcPr>
          <w:p w14:paraId="71332186">
            <w:pPr>
              <w:pStyle w:val="10"/>
              <w:spacing w:before="122"/>
              <w:ind w:left="181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First</w:t>
            </w:r>
            <w:r>
              <w:rPr>
                <w:b/>
                <w:color w:val="FFFFFF"/>
                <w:spacing w:val="-5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IP</w:t>
            </w:r>
            <w:r>
              <w:rPr>
                <w:b/>
                <w:color w:val="FFFFFF"/>
                <w:spacing w:val="-4"/>
                <w:sz w:val="26"/>
              </w:rPr>
              <w:t xml:space="preserve"> </w:t>
            </w:r>
            <w:r>
              <w:rPr>
                <w:b/>
                <w:color w:val="FFFFFF"/>
                <w:spacing w:val="-2"/>
                <w:sz w:val="26"/>
              </w:rPr>
              <w:t>Address</w:t>
            </w:r>
          </w:p>
        </w:tc>
        <w:tc>
          <w:tcPr>
            <w:tcW w:w="2587" w:type="dxa"/>
            <w:shd w:val="clear" w:color="auto" w:fill="2E74B5"/>
          </w:tcPr>
          <w:p w14:paraId="39706D31">
            <w:pPr>
              <w:pStyle w:val="10"/>
              <w:spacing w:before="122"/>
              <w:ind w:left="177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Broadcast</w:t>
            </w:r>
            <w:r>
              <w:rPr>
                <w:b/>
                <w:color w:val="FFFFFF"/>
                <w:spacing w:val="-13"/>
                <w:sz w:val="26"/>
              </w:rPr>
              <w:t xml:space="preserve"> </w:t>
            </w:r>
            <w:r>
              <w:rPr>
                <w:b/>
                <w:color w:val="FFFFFF"/>
                <w:spacing w:val="-2"/>
                <w:sz w:val="26"/>
              </w:rPr>
              <w:t>Address</w:t>
            </w:r>
          </w:p>
        </w:tc>
      </w:tr>
      <w:tr w14:paraId="7B94CC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1128" w:type="dxa"/>
          </w:tcPr>
          <w:p w14:paraId="21F279A8">
            <w:pPr>
              <w:pStyle w:val="10"/>
              <w:spacing w:before="122"/>
              <w:ind w:left="136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LAN1</w:t>
            </w:r>
          </w:p>
        </w:tc>
        <w:tc>
          <w:tcPr>
            <w:tcW w:w="3547" w:type="dxa"/>
          </w:tcPr>
          <w:p w14:paraId="153D364E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172.16.0.0</w:t>
            </w:r>
          </w:p>
        </w:tc>
        <w:tc>
          <w:tcPr>
            <w:tcW w:w="2265" w:type="dxa"/>
          </w:tcPr>
          <w:p w14:paraId="29130F7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172.16.0.1</w:t>
            </w:r>
          </w:p>
        </w:tc>
        <w:tc>
          <w:tcPr>
            <w:tcW w:w="2587" w:type="dxa"/>
          </w:tcPr>
          <w:p w14:paraId="0546A0D2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172.16.1.255</w:t>
            </w:r>
          </w:p>
        </w:tc>
      </w:tr>
      <w:tr w14:paraId="0EFE4D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7C985824">
            <w:pPr>
              <w:pStyle w:val="10"/>
              <w:spacing w:before="127"/>
              <w:ind w:left="136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LAN2</w:t>
            </w:r>
          </w:p>
        </w:tc>
        <w:tc>
          <w:tcPr>
            <w:tcW w:w="3547" w:type="dxa"/>
          </w:tcPr>
          <w:p w14:paraId="0CCD68B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172.16.2.0</w:t>
            </w:r>
          </w:p>
          <w:p w14:paraId="7570B61B">
            <w:pPr>
              <w:pStyle w:val="10"/>
              <w:rPr>
                <w:rFonts w:ascii="Times New Roman"/>
                <w:sz w:val="24"/>
              </w:rPr>
            </w:pPr>
          </w:p>
        </w:tc>
        <w:tc>
          <w:tcPr>
            <w:tcW w:w="2265" w:type="dxa"/>
          </w:tcPr>
          <w:p w14:paraId="4AB46DA8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172.16.2.1</w:t>
            </w:r>
          </w:p>
        </w:tc>
        <w:tc>
          <w:tcPr>
            <w:tcW w:w="2587" w:type="dxa"/>
          </w:tcPr>
          <w:p w14:paraId="10AEB9A1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172.16.2.127</w:t>
            </w:r>
          </w:p>
        </w:tc>
      </w:tr>
      <w:tr w14:paraId="71D39D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6E4536C4">
            <w:pPr>
              <w:pStyle w:val="10"/>
              <w:spacing w:before="122"/>
              <w:ind w:left="136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LAN3</w:t>
            </w:r>
          </w:p>
        </w:tc>
        <w:tc>
          <w:tcPr>
            <w:tcW w:w="3547" w:type="dxa"/>
          </w:tcPr>
          <w:p w14:paraId="6F645863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172.16.2.128</w:t>
            </w:r>
          </w:p>
        </w:tc>
        <w:tc>
          <w:tcPr>
            <w:tcW w:w="2265" w:type="dxa"/>
          </w:tcPr>
          <w:p w14:paraId="6AF30851">
            <w:pPr>
              <w:pStyle w:val="10"/>
              <w:ind w:firstLine="120" w:firstLineChars="5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172.16.2.129</w:t>
            </w:r>
          </w:p>
        </w:tc>
        <w:tc>
          <w:tcPr>
            <w:tcW w:w="2587" w:type="dxa"/>
          </w:tcPr>
          <w:p w14:paraId="048C9BBD">
            <w:pPr>
              <w:pStyle w:val="10"/>
              <w:ind w:firstLine="120" w:firstLineChars="5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172.16.2.191</w:t>
            </w:r>
          </w:p>
        </w:tc>
      </w:tr>
      <w:tr w14:paraId="3ACF45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1128" w:type="dxa"/>
          </w:tcPr>
          <w:p w14:paraId="36D81862">
            <w:pPr>
              <w:pStyle w:val="10"/>
              <w:spacing w:before="122"/>
              <w:ind w:left="135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WAN1</w:t>
            </w:r>
          </w:p>
        </w:tc>
        <w:tc>
          <w:tcPr>
            <w:tcW w:w="3547" w:type="dxa"/>
          </w:tcPr>
          <w:p w14:paraId="53CE14F6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172.16.2.192</w:t>
            </w:r>
          </w:p>
        </w:tc>
        <w:tc>
          <w:tcPr>
            <w:tcW w:w="2265" w:type="dxa"/>
          </w:tcPr>
          <w:p w14:paraId="2BB1DC10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172.16.2.193</w:t>
            </w:r>
          </w:p>
        </w:tc>
        <w:tc>
          <w:tcPr>
            <w:tcW w:w="2587" w:type="dxa"/>
          </w:tcPr>
          <w:p w14:paraId="1BCB9165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172.16.2.199</w:t>
            </w:r>
          </w:p>
        </w:tc>
      </w:tr>
      <w:tr w14:paraId="2D22FB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0FD27687">
            <w:pPr>
              <w:pStyle w:val="10"/>
              <w:spacing w:before="122"/>
              <w:ind w:left="135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WAN2</w:t>
            </w:r>
          </w:p>
        </w:tc>
        <w:tc>
          <w:tcPr>
            <w:tcW w:w="3547" w:type="dxa"/>
          </w:tcPr>
          <w:p w14:paraId="4F6D851C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172.16.2.200</w:t>
            </w:r>
          </w:p>
        </w:tc>
        <w:tc>
          <w:tcPr>
            <w:tcW w:w="2265" w:type="dxa"/>
          </w:tcPr>
          <w:p w14:paraId="01FCA3C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172.16.2.201</w:t>
            </w:r>
          </w:p>
        </w:tc>
        <w:tc>
          <w:tcPr>
            <w:tcW w:w="2587" w:type="dxa"/>
          </w:tcPr>
          <w:p w14:paraId="53D2F026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172.16.2.203</w:t>
            </w:r>
          </w:p>
        </w:tc>
      </w:tr>
    </w:tbl>
    <w:p w14:paraId="5624397F">
      <w:pPr>
        <w:pStyle w:val="6"/>
        <w:spacing w:before="9"/>
        <w:rPr>
          <w:i/>
          <w:sz w:val="23"/>
        </w:rPr>
      </w:pPr>
    </w:p>
    <w:p w14:paraId="7D38310A">
      <w:pPr>
        <w:spacing w:before="0"/>
        <w:ind w:left="1440" w:right="0" w:firstLine="0"/>
        <w:jc w:val="left"/>
        <w:rPr>
          <w:i/>
          <w:sz w:val="20"/>
        </w:rPr>
      </w:pPr>
      <w:bookmarkStart w:id="2" w:name="_bookmark2"/>
      <w:bookmarkEnd w:id="2"/>
      <w:r>
        <w:rPr>
          <w:i/>
          <w:color w:val="44546A"/>
          <w:sz w:val="20"/>
        </w:rPr>
        <w:t>Table</w:t>
      </w:r>
      <w:r>
        <w:rPr>
          <w:i/>
          <w:color w:val="44546A"/>
          <w:spacing w:val="-6"/>
          <w:sz w:val="20"/>
        </w:rPr>
        <w:t xml:space="preserve"> </w:t>
      </w:r>
      <w:r>
        <w:rPr>
          <w:i/>
          <w:color w:val="44546A"/>
          <w:sz w:val="20"/>
        </w:rPr>
        <w:t>2: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Example</w:t>
      </w:r>
      <w:r>
        <w:rPr>
          <w:i/>
          <w:color w:val="44546A"/>
          <w:spacing w:val="-6"/>
          <w:sz w:val="20"/>
        </w:rPr>
        <w:t xml:space="preserve"> </w:t>
      </w:r>
      <w:r>
        <w:rPr>
          <w:i/>
          <w:color w:val="44546A"/>
          <w:sz w:val="20"/>
        </w:rPr>
        <w:t>of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addressing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pacing w:val="-2"/>
          <w:sz w:val="20"/>
        </w:rPr>
        <w:t>table</w:t>
      </w:r>
    </w:p>
    <w:p w14:paraId="26E35B24">
      <w:pPr>
        <w:pStyle w:val="6"/>
        <w:spacing w:before="1"/>
        <w:rPr>
          <w:i/>
          <w:sz w:val="17"/>
        </w:rPr>
      </w:pPr>
    </w:p>
    <w:tbl>
      <w:tblPr>
        <w:tblStyle w:val="5"/>
        <w:tblW w:w="0" w:type="auto"/>
        <w:tblInd w:w="1445" w:type="dxa"/>
        <w:tblBorders>
          <w:top w:val="single" w:color="5B9BD5" w:sz="4" w:space="0"/>
          <w:left w:val="single" w:color="5B9BD5" w:sz="4" w:space="0"/>
          <w:bottom w:val="single" w:color="5B9BD5" w:sz="4" w:space="0"/>
          <w:right w:val="single" w:color="5B9BD5" w:sz="4" w:space="0"/>
          <w:insideH w:val="single" w:color="5B9BD5" w:sz="4" w:space="0"/>
          <w:insideV w:val="single" w:color="5B9BD5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9"/>
        <w:gridCol w:w="1641"/>
        <w:gridCol w:w="2054"/>
        <w:gridCol w:w="2044"/>
        <w:gridCol w:w="2058"/>
      </w:tblGrid>
      <w:tr w14:paraId="34169DE0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699" w:type="dxa"/>
            <w:tcBorders>
              <w:right w:val="nil"/>
            </w:tcBorders>
            <w:shd w:val="clear" w:color="auto" w:fill="2E74B5"/>
          </w:tcPr>
          <w:p w14:paraId="4EDAC035">
            <w:pPr>
              <w:pStyle w:val="10"/>
              <w:spacing w:before="45"/>
              <w:ind w:left="478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Device</w:t>
            </w:r>
          </w:p>
        </w:tc>
        <w:tc>
          <w:tcPr>
            <w:tcW w:w="1641" w:type="dxa"/>
            <w:tcBorders>
              <w:left w:val="nil"/>
              <w:right w:val="nil"/>
            </w:tcBorders>
            <w:shd w:val="clear" w:color="auto" w:fill="2E74B5"/>
          </w:tcPr>
          <w:p w14:paraId="100D0944">
            <w:pPr>
              <w:pStyle w:val="10"/>
              <w:spacing w:before="45"/>
              <w:ind w:left="32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Interface</w:t>
            </w:r>
          </w:p>
        </w:tc>
        <w:tc>
          <w:tcPr>
            <w:tcW w:w="2054" w:type="dxa"/>
            <w:tcBorders>
              <w:left w:val="nil"/>
              <w:right w:val="nil"/>
            </w:tcBorders>
            <w:shd w:val="clear" w:color="auto" w:fill="2E74B5"/>
          </w:tcPr>
          <w:p w14:paraId="7CFADA16">
            <w:pPr>
              <w:pStyle w:val="10"/>
              <w:spacing w:before="45"/>
              <w:ind w:left="44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 xml:space="preserve">IP </w:t>
            </w:r>
            <w:r>
              <w:rPr>
                <w:b/>
                <w:color w:val="FFFFFF"/>
                <w:spacing w:val="-2"/>
                <w:sz w:val="24"/>
              </w:rPr>
              <w:t>Address</w:t>
            </w:r>
          </w:p>
        </w:tc>
        <w:tc>
          <w:tcPr>
            <w:tcW w:w="2044" w:type="dxa"/>
            <w:tcBorders>
              <w:left w:val="nil"/>
              <w:right w:val="nil"/>
            </w:tcBorders>
            <w:shd w:val="clear" w:color="auto" w:fill="2E74B5"/>
          </w:tcPr>
          <w:p w14:paraId="05194604">
            <w:pPr>
              <w:pStyle w:val="10"/>
              <w:spacing w:before="45"/>
              <w:ind w:left="3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Subnet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pacing w:val="-4"/>
                <w:sz w:val="24"/>
              </w:rPr>
              <w:t>Mask</w:t>
            </w:r>
          </w:p>
        </w:tc>
        <w:tc>
          <w:tcPr>
            <w:tcW w:w="2058" w:type="dxa"/>
            <w:tcBorders>
              <w:left w:val="nil"/>
            </w:tcBorders>
            <w:shd w:val="clear" w:color="auto" w:fill="2E74B5"/>
          </w:tcPr>
          <w:p w14:paraId="00263E73">
            <w:pPr>
              <w:pStyle w:val="10"/>
              <w:spacing w:before="45"/>
              <w:ind w:left="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 xml:space="preserve">Default </w:t>
            </w:r>
            <w:r>
              <w:rPr>
                <w:b/>
                <w:color w:val="FFFFFF"/>
                <w:spacing w:val="-2"/>
                <w:sz w:val="24"/>
              </w:rPr>
              <w:t>Gateway</w:t>
            </w:r>
          </w:p>
        </w:tc>
      </w:tr>
      <w:tr w14:paraId="53A53312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699" w:type="dxa"/>
            <w:vMerge w:val="restart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0C61BBC">
            <w:pPr>
              <w:pStyle w:val="10"/>
              <w:spacing w:before="10"/>
              <w:rPr>
                <w:i/>
                <w:sz w:val="30"/>
              </w:rPr>
            </w:pPr>
          </w:p>
          <w:p w14:paraId="4C9595F6">
            <w:pPr>
              <w:pStyle w:val="10"/>
              <w:ind w:left="10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R1</w:t>
            </w:r>
          </w:p>
        </w:tc>
        <w:tc>
          <w:tcPr>
            <w:tcW w:w="1641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CAB23ED">
            <w:pPr>
              <w:pStyle w:val="10"/>
              <w:spacing w:before="45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G0/0</w:t>
            </w:r>
          </w:p>
        </w:tc>
        <w:tc>
          <w:tcPr>
            <w:tcW w:w="2054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ABB5083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</w:t>
            </w:r>
          </w:p>
        </w:tc>
        <w:tc>
          <w:tcPr>
            <w:tcW w:w="2044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1C3B609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255.255.254.0</w:t>
            </w:r>
          </w:p>
        </w:tc>
        <w:tc>
          <w:tcPr>
            <w:tcW w:w="2058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4E54BDF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79CDD0A2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699" w:type="dxa"/>
            <w:vMerge w:val="continue"/>
            <w:tcBorders>
              <w:top w:val="nil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1215AC9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3ACFF6F">
            <w:pPr>
              <w:pStyle w:val="10"/>
              <w:spacing w:before="103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G0/1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E7B5AF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172.16.2.193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3FEDBAD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255.255.255.248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C0441A6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0B277742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699" w:type="dxa"/>
            <w:vMerge w:val="restart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9ADF072">
            <w:pPr>
              <w:pStyle w:val="10"/>
              <w:spacing w:before="9"/>
              <w:rPr>
                <w:i/>
                <w:sz w:val="28"/>
              </w:rPr>
            </w:pPr>
          </w:p>
          <w:p w14:paraId="5D25875D">
            <w:pPr>
              <w:pStyle w:val="10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R2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F80FEE5">
            <w:pPr>
              <w:pStyle w:val="10"/>
              <w:spacing w:before="50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G0/0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125BDA86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172.16.2.201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1FC393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16119A28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1E537095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continue"/>
            <w:tcBorders>
              <w:top w:val="nil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CB9B71C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356583E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G0/1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5F22B46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172.16.2.195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45FF85B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255.255.255.248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B976789">
            <w:pPr>
              <w:pStyle w:val="10"/>
              <w:rPr>
                <w:rFonts w:ascii="Times New Roman"/>
                <w:sz w:val="24"/>
              </w:rPr>
            </w:pPr>
          </w:p>
        </w:tc>
      </w:tr>
    </w:tbl>
    <w:p w14:paraId="4502DD00">
      <w:pPr>
        <w:spacing w:after="0"/>
        <w:rPr>
          <w:rFonts w:hint="default" w:ascii="Times New Roman"/>
          <w:sz w:val="24"/>
          <w:lang w:val="en-US"/>
        </w:rPr>
        <w:sectPr>
          <w:pgSz w:w="11910" w:h="16840"/>
          <w:pgMar w:top="580" w:right="820" w:bottom="1240" w:left="0" w:header="286" w:footer="1048" w:gutter="0"/>
          <w:cols w:space="720" w:num="1"/>
        </w:sectPr>
      </w:pPr>
    </w:p>
    <w:p w14:paraId="6DC674CE">
      <w:pPr>
        <w:pStyle w:val="6"/>
        <w:rPr>
          <w:i/>
          <w:sz w:val="20"/>
        </w:rPr>
      </w:pPr>
      <w:r>
        <w:pict>
          <v:shape id="docshape27" o:spid="_x0000_s1047" o:spt="202" type="#_x0000_t202" style="position:absolute;left:0pt;margin-left:547.75pt;margin-top:34.1pt;height:15.35pt;width:28.85pt;mso-position-horizontal-relative:page;mso-position-vertic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 w14:paraId="1720B40B">
                  <w:pPr>
                    <w:spacing w:before="4"/>
                    <w:ind w:left="20" w:right="0" w:firstLine="0"/>
                    <w:jc w:val="left"/>
                    <w:rPr>
                      <w:rFonts w:ascii="Arial"/>
                      <w:b/>
                      <w:sz w:val="48"/>
                    </w:rPr>
                  </w:pPr>
                  <w:r>
                    <w:rPr>
                      <w:rFonts w:ascii="Arial"/>
                      <w:b/>
                      <w:color w:val="BF8F00"/>
                      <w:sz w:val="48"/>
                    </w:rPr>
                    <w:t>4</w:t>
                  </w:r>
                </w:p>
              </w:txbxContent>
            </v:textbox>
          </v:shape>
        </w:pict>
      </w:r>
    </w:p>
    <w:p w14:paraId="3BA5C6DB">
      <w:pPr>
        <w:pStyle w:val="6"/>
        <w:rPr>
          <w:i/>
          <w:sz w:val="20"/>
        </w:rPr>
      </w:pPr>
    </w:p>
    <w:p w14:paraId="384BC6F7">
      <w:pPr>
        <w:pStyle w:val="6"/>
        <w:rPr>
          <w:i/>
          <w:sz w:val="18"/>
        </w:rPr>
      </w:pPr>
    </w:p>
    <w:tbl>
      <w:tblPr>
        <w:tblStyle w:val="5"/>
        <w:tblW w:w="0" w:type="auto"/>
        <w:tblInd w:w="1445" w:type="dxa"/>
        <w:tblBorders>
          <w:top w:val="single" w:color="9CC2E5" w:sz="4" w:space="0"/>
          <w:left w:val="single" w:color="9CC2E5" w:sz="4" w:space="0"/>
          <w:bottom w:val="single" w:color="9CC2E5" w:sz="4" w:space="0"/>
          <w:right w:val="single" w:color="9CC2E5" w:sz="4" w:space="0"/>
          <w:insideH w:val="single" w:color="9CC2E5" w:sz="4" w:space="0"/>
          <w:insideV w:val="single" w:color="9CC2E5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9"/>
        <w:gridCol w:w="1641"/>
        <w:gridCol w:w="2054"/>
        <w:gridCol w:w="2044"/>
        <w:gridCol w:w="2058"/>
      </w:tblGrid>
      <w:tr w14:paraId="6330D611">
        <w:tblPrEx>
          <w:tblBorders>
            <w:top w:val="single" w:color="9CC2E5" w:sz="4" w:space="0"/>
            <w:left w:val="single" w:color="9CC2E5" w:sz="4" w:space="0"/>
            <w:bottom w:val="single" w:color="9CC2E5" w:sz="4" w:space="0"/>
            <w:right w:val="single" w:color="9CC2E5" w:sz="4" w:space="0"/>
            <w:insideH w:val="single" w:color="9CC2E5" w:sz="4" w:space="0"/>
            <w:insideV w:val="single" w:color="9CC2E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699" w:type="dxa"/>
            <w:vMerge w:val="restart"/>
          </w:tcPr>
          <w:p w14:paraId="748B2F0E">
            <w:pPr>
              <w:pStyle w:val="10"/>
              <w:rPr>
                <w:i/>
                <w:sz w:val="28"/>
              </w:rPr>
            </w:pPr>
          </w:p>
          <w:p w14:paraId="6A2A5DF0">
            <w:pPr>
              <w:pStyle w:val="10"/>
              <w:ind w:left="10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R3</w:t>
            </w:r>
          </w:p>
        </w:tc>
        <w:tc>
          <w:tcPr>
            <w:tcW w:w="1641" w:type="dxa"/>
          </w:tcPr>
          <w:p w14:paraId="0D91F7BA">
            <w:pPr>
              <w:pStyle w:val="10"/>
              <w:spacing w:before="6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G0/0</w:t>
            </w:r>
          </w:p>
        </w:tc>
        <w:tc>
          <w:tcPr>
            <w:tcW w:w="2054" w:type="dxa"/>
          </w:tcPr>
          <w:p w14:paraId="32EB0BB0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</w:t>
            </w:r>
          </w:p>
        </w:tc>
        <w:tc>
          <w:tcPr>
            <w:tcW w:w="2044" w:type="dxa"/>
          </w:tcPr>
          <w:p w14:paraId="7EDD9686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255.255.255.128</w:t>
            </w:r>
          </w:p>
        </w:tc>
        <w:tc>
          <w:tcPr>
            <w:tcW w:w="2058" w:type="dxa"/>
          </w:tcPr>
          <w:p w14:paraId="6055CB70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31342607">
        <w:tblPrEx>
          <w:tblBorders>
            <w:top w:val="single" w:color="9CC2E5" w:sz="4" w:space="0"/>
            <w:left w:val="single" w:color="9CC2E5" w:sz="4" w:space="0"/>
            <w:bottom w:val="single" w:color="9CC2E5" w:sz="4" w:space="0"/>
            <w:right w:val="single" w:color="9CC2E5" w:sz="4" w:space="0"/>
            <w:insideH w:val="single" w:color="9CC2E5" w:sz="4" w:space="0"/>
            <w:insideV w:val="single" w:color="9CC2E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699" w:type="dxa"/>
            <w:vMerge w:val="continue"/>
            <w:tcBorders>
              <w:top w:val="nil"/>
            </w:tcBorders>
          </w:tcPr>
          <w:p w14:paraId="3EB92C94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</w:tcPr>
          <w:p w14:paraId="14A4F6F9">
            <w:pPr>
              <w:pStyle w:val="10"/>
              <w:spacing w:before="45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G0/1</w:t>
            </w:r>
          </w:p>
        </w:tc>
        <w:tc>
          <w:tcPr>
            <w:tcW w:w="2054" w:type="dxa"/>
          </w:tcPr>
          <w:p w14:paraId="28193170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172.16.2.202</w:t>
            </w:r>
          </w:p>
        </w:tc>
        <w:tc>
          <w:tcPr>
            <w:tcW w:w="2044" w:type="dxa"/>
          </w:tcPr>
          <w:p w14:paraId="7A54E6E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</w:tcPr>
          <w:p w14:paraId="36E64025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1E0F5072">
        <w:tblPrEx>
          <w:tblBorders>
            <w:top w:val="single" w:color="9CC2E5" w:sz="4" w:space="0"/>
            <w:left w:val="single" w:color="9CC2E5" w:sz="4" w:space="0"/>
            <w:bottom w:val="single" w:color="9CC2E5" w:sz="4" w:space="0"/>
            <w:right w:val="single" w:color="9CC2E5" w:sz="4" w:space="0"/>
            <w:insideH w:val="single" w:color="9CC2E5" w:sz="4" w:space="0"/>
            <w:insideV w:val="single" w:color="9CC2E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1699" w:type="dxa"/>
            <w:vMerge w:val="restart"/>
            <w:tcBorders>
              <w:top w:val="nil"/>
            </w:tcBorders>
          </w:tcPr>
          <w:p w14:paraId="21D22C0B">
            <w:pPr>
              <w:spacing w:line="240" w:lineRule="auto"/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</w:p>
          <w:p w14:paraId="071B2089">
            <w:pPr>
              <w:spacing w:line="240" w:lineRule="auto"/>
              <w:ind w:firstLine="120" w:firstLineChars="50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>R4</w:t>
            </w:r>
          </w:p>
        </w:tc>
        <w:tc>
          <w:tcPr>
            <w:tcW w:w="1641" w:type="dxa"/>
          </w:tcPr>
          <w:p w14:paraId="4AAB3765">
            <w:pPr>
              <w:pStyle w:val="10"/>
              <w:spacing w:before="45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G0/0</w:t>
            </w:r>
          </w:p>
        </w:tc>
        <w:tc>
          <w:tcPr>
            <w:tcW w:w="2054" w:type="dxa"/>
          </w:tcPr>
          <w:p w14:paraId="3D34ADE9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172.16.2.129</w:t>
            </w:r>
          </w:p>
        </w:tc>
        <w:tc>
          <w:tcPr>
            <w:tcW w:w="2044" w:type="dxa"/>
          </w:tcPr>
          <w:p w14:paraId="1C43DEE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255.255.255.192</w:t>
            </w:r>
          </w:p>
        </w:tc>
        <w:tc>
          <w:tcPr>
            <w:tcW w:w="2058" w:type="dxa"/>
          </w:tcPr>
          <w:p w14:paraId="19421C2C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2243EA87">
        <w:tblPrEx>
          <w:tblBorders>
            <w:top w:val="single" w:color="9CC2E5" w:sz="4" w:space="0"/>
            <w:left w:val="single" w:color="9CC2E5" w:sz="4" w:space="0"/>
            <w:bottom w:val="single" w:color="9CC2E5" w:sz="4" w:space="0"/>
            <w:right w:val="single" w:color="9CC2E5" w:sz="4" w:space="0"/>
            <w:insideH w:val="single" w:color="9CC2E5" w:sz="4" w:space="0"/>
            <w:insideV w:val="single" w:color="9CC2E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699" w:type="dxa"/>
            <w:vMerge w:val="continue"/>
          </w:tcPr>
          <w:p w14:paraId="790E1C9A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</w:tcPr>
          <w:p w14:paraId="6D0FAA85">
            <w:pPr>
              <w:pStyle w:val="10"/>
              <w:spacing w:before="45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G0/1</w:t>
            </w:r>
          </w:p>
        </w:tc>
        <w:tc>
          <w:tcPr>
            <w:tcW w:w="2054" w:type="dxa"/>
          </w:tcPr>
          <w:p w14:paraId="6A64BC1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172.16.2.194</w:t>
            </w:r>
          </w:p>
        </w:tc>
        <w:tc>
          <w:tcPr>
            <w:tcW w:w="2044" w:type="dxa"/>
          </w:tcPr>
          <w:p w14:paraId="6AEEB9C4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255.255.255.248</w:t>
            </w:r>
          </w:p>
        </w:tc>
        <w:tc>
          <w:tcPr>
            <w:tcW w:w="2058" w:type="dxa"/>
          </w:tcPr>
          <w:p w14:paraId="3C93CF1F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7AF85BBD">
        <w:tblPrEx>
          <w:tblBorders>
            <w:top w:val="single" w:color="9CC2E5" w:sz="4" w:space="0"/>
            <w:left w:val="single" w:color="9CC2E5" w:sz="4" w:space="0"/>
            <w:bottom w:val="single" w:color="9CC2E5" w:sz="4" w:space="0"/>
            <w:right w:val="single" w:color="9CC2E5" w:sz="4" w:space="0"/>
            <w:insideH w:val="single" w:color="9CC2E5" w:sz="4" w:space="0"/>
            <w:insideV w:val="single" w:color="9CC2E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699" w:type="dxa"/>
          </w:tcPr>
          <w:p w14:paraId="3CF427DE">
            <w:pPr>
              <w:pStyle w:val="10"/>
              <w:spacing w:before="50"/>
              <w:ind w:left="10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PC1</w:t>
            </w:r>
          </w:p>
        </w:tc>
        <w:tc>
          <w:tcPr>
            <w:tcW w:w="1641" w:type="dxa"/>
          </w:tcPr>
          <w:p w14:paraId="186F131A">
            <w:pPr>
              <w:pStyle w:val="10"/>
              <w:spacing w:before="50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NIC</w:t>
            </w:r>
          </w:p>
        </w:tc>
        <w:tc>
          <w:tcPr>
            <w:tcW w:w="2054" w:type="dxa"/>
          </w:tcPr>
          <w:p w14:paraId="6E30548B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</w:t>
            </w:r>
          </w:p>
        </w:tc>
        <w:tc>
          <w:tcPr>
            <w:tcW w:w="2044" w:type="dxa"/>
          </w:tcPr>
          <w:p w14:paraId="62A4422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255.255.254.0</w:t>
            </w:r>
          </w:p>
        </w:tc>
        <w:tc>
          <w:tcPr>
            <w:tcW w:w="2058" w:type="dxa"/>
          </w:tcPr>
          <w:p w14:paraId="20079E1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</w:t>
            </w:r>
          </w:p>
        </w:tc>
      </w:tr>
      <w:tr w14:paraId="4AAD5A79">
        <w:tblPrEx>
          <w:tblBorders>
            <w:top w:val="single" w:color="9CC2E5" w:sz="4" w:space="0"/>
            <w:left w:val="single" w:color="9CC2E5" w:sz="4" w:space="0"/>
            <w:bottom w:val="single" w:color="9CC2E5" w:sz="4" w:space="0"/>
            <w:right w:val="single" w:color="9CC2E5" w:sz="4" w:space="0"/>
            <w:insideH w:val="single" w:color="9CC2E5" w:sz="4" w:space="0"/>
            <w:insideV w:val="single" w:color="9CC2E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699" w:type="dxa"/>
          </w:tcPr>
          <w:p w14:paraId="01B8A7C8">
            <w:pPr>
              <w:pStyle w:val="10"/>
              <w:spacing w:before="50"/>
              <w:ind w:left="10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PC2</w:t>
            </w:r>
          </w:p>
        </w:tc>
        <w:tc>
          <w:tcPr>
            <w:tcW w:w="1641" w:type="dxa"/>
          </w:tcPr>
          <w:p w14:paraId="3B884ED4">
            <w:pPr>
              <w:pStyle w:val="10"/>
              <w:spacing w:before="50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NIC</w:t>
            </w:r>
          </w:p>
        </w:tc>
        <w:tc>
          <w:tcPr>
            <w:tcW w:w="2054" w:type="dxa"/>
          </w:tcPr>
          <w:p w14:paraId="350D8E0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172.16.2.130</w:t>
            </w:r>
          </w:p>
        </w:tc>
        <w:tc>
          <w:tcPr>
            <w:tcW w:w="2044" w:type="dxa"/>
          </w:tcPr>
          <w:p w14:paraId="2FF6D481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255.255.255.192</w:t>
            </w:r>
          </w:p>
        </w:tc>
        <w:tc>
          <w:tcPr>
            <w:tcW w:w="2058" w:type="dxa"/>
          </w:tcPr>
          <w:p w14:paraId="5D8CB8A2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172.16.2.129</w:t>
            </w:r>
          </w:p>
        </w:tc>
      </w:tr>
      <w:tr w14:paraId="2D7DE426">
        <w:tblPrEx>
          <w:tblBorders>
            <w:top w:val="single" w:color="9CC2E5" w:sz="4" w:space="0"/>
            <w:left w:val="single" w:color="9CC2E5" w:sz="4" w:space="0"/>
            <w:bottom w:val="single" w:color="9CC2E5" w:sz="4" w:space="0"/>
            <w:right w:val="single" w:color="9CC2E5" w:sz="4" w:space="0"/>
            <w:insideH w:val="single" w:color="9CC2E5" w:sz="4" w:space="0"/>
            <w:insideV w:val="single" w:color="9CC2E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699" w:type="dxa"/>
          </w:tcPr>
          <w:p w14:paraId="03C46C5E">
            <w:pPr>
              <w:pStyle w:val="10"/>
              <w:spacing w:before="45"/>
              <w:ind w:left="10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PC3</w:t>
            </w:r>
          </w:p>
        </w:tc>
        <w:tc>
          <w:tcPr>
            <w:tcW w:w="1641" w:type="dxa"/>
          </w:tcPr>
          <w:p w14:paraId="0AA72660">
            <w:pPr>
              <w:pStyle w:val="10"/>
              <w:spacing w:before="45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NIC</w:t>
            </w:r>
          </w:p>
        </w:tc>
        <w:tc>
          <w:tcPr>
            <w:tcW w:w="2054" w:type="dxa"/>
          </w:tcPr>
          <w:p w14:paraId="1F6DEF1D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172.16.2.2</w:t>
            </w:r>
          </w:p>
        </w:tc>
        <w:tc>
          <w:tcPr>
            <w:tcW w:w="2044" w:type="dxa"/>
          </w:tcPr>
          <w:p w14:paraId="4D4A7602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255.255.255.128</w:t>
            </w:r>
          </w:p>
        </w:tc>
        <w:tc>
          <w:tcPr>
            <w:tcW w:w="2058" w:type="dxa"/>
          </w:tcPr>
          <w:p w14:paraId="67D9BA2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172.16.2.1</w:t>
            </w:r>
          </w:p>
        </w:tc>
      </w:tr>
    </w:tbl>
    <w:p w14:paraId="4D047A23">
      <w:pPr>
        <w:pStyle w:val="6"/>
        <w:spacing w:before="2"/>
        <w:rPr>
          <w:rFonts w:hint="default"/>
          <w:i/>
          <w:sz w:val="25"/>
          <w:lang w:val="en-US"/>
        </w:rPr>
      </w:pPr>
      <w:r>
        <w:rPr>
          <w:rFonts w:hint="default"/>
          <w:i/>
          <w:sz w:val="25"/>
          <w:lang w:val="en-US"/>
        </w:rPr>
        <w:drawing>
          <wp:inline distT="0" distB="0" distL="114300" distR="114300">
            <wp:extent cx="7040880" cy="5280660"/>
            <wp:effectExtent l="0" t="0" r="7620" b="2540"/>
            <wp:docPr id="2" name="Picture 2" descr="IMG_6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6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F89">
      <w:pPr>
        <w:pStyle w:val="6"/>
        <w:spacing w:before="2"/>
        <w:rPr>
          <w:rFonts w:hint="default"/>
          <w:i w:val="0"/>
          <w:iCs/>
          <w:sz w:val="52"/>
          <w:szCs w:val="52"/>
          <w:lang w:val="en-US"/>
        </w:rPr>
      </w:pPr>
      <w:r>
        <w:rPr>
          <w:rFonts w:hint="default"/>
          <w:i/>
          <w:sz w:val="25"/>
          <w:lang w:val="en-US"/>
        </w:rPr>
        <w:tab/>
      </w:r>
      <w:r>
        <w:rPr>
          <w:rFonts w:hint="default"/>
          <w:i/>
          <w:sz w:val="25"/>
          <w:lang w:val="en-US"/>
        </w:rPr>
        <w:tab/>
      </w:r>
      <w:r>
        <w:rPr>
          <w:rFonts w:hint="default"/>
          <w:i w:val="0"/>
          <w:iCs/>
          <w:sz w:val="52"/>
          <w:szCs w:val="52"/>
          <w:lang w:val="en-US"/>
        </w:rPr>
        <w:t>Password uit</w:t>
      </w:r>
    </w:p>
    <w:p w14:paraId="2BD2575D">
      <w:pPr>
        <w:pStyle w:val="6"/>
        <w:spacing w:before="2"/>
        <w:rPr>
          <w:rFonts w:hint="default"/>
          <w:i w:val="0"/>
          <w:iCs/>
          <w:sz w:val="52"/>
          <w:szCs w:val="52"/>
          <w:lang w:val="en-US"/>
        </w:rPr>
      </w:pPr>
    </w:p>
    <w:p w14:paraId="4542320C">
      <w:pPr>
        <w:pStyle w:val="6"/>
        <w:spacing w:before="2"/>
        <w:rPr>
          <w:rFonts w:hint="default"/>
          <w:i w:val="0"/>
          <w:iCs/>
          <w:sz w:val="52"/>
          <w:szCs w:val="52"/>
          <w:lang w:val="en-US"/>
        </w:rPr>
      </w:pPr>
    </w:p>
    <w:p w14:paraId="7F9A631C">
      <w:pPr>
        <w:pStyle w:val="6"/>
        <w:spacing w:before="2"/>
        <w:rPr>
          <w:rFonts w:hint="default"/>
          <w:i w:val="0"/>
          <w:iCs/>
          <w:sz w:val="52"/>
          <w:szCs w:val="52"/>
          <w:lang w:val="en-US"/>
        </w:rPr>
      </w:pPr>
    </w:p>
    <w:p w14:paraId="79AFAAC9">
      <w:pPr>
        <w:pStyle w:val="3"/>
        <w:numPr>
          <w:ilvl w:val="1"/>
          <w:numId w:val="1"/>
        </w:numPr>
        <w:tabs>
          <w:tab w:val="left" w:pos="1800"/>
        </w:tabs>
        <w:spacing w:before="96" w:after="0" w:line="240" w:lineRule="auto"/>
        <w:ind w:left="1800" w:right="0" w:hanging="360"/>
        <w:jc w:val="left"/>
      </w:pPr>
      <w:r>
        <w:rPr>
          <w:color w:val="404040"/>
        </w:rPr>
        <w:t>Dynamic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routing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–</w:t>
      </w:r>
      <w:r>
        <w:rPr>
          <w:color w:val="404040"/>
          <w:spacing w:val="6"/>
        </w:rPr>
        <w:t xml:space="preserve"> </w:t>
      </w:r>
      <w:r>
        <w:rPr>
          <w:color w:val="404040"/>
          <w:spacing w:val="-4"/>
        </w:rPr>
        <w:t>OSPF</w:t>
      </w:r>
    </w:p>
    <w:p w14:paraId="2037DA59">
      <w:pPr>
        <w:pStyle w:val="3"/>
        <w:numPr>
          <w:ilvl w:val="0"/>
          <w:numId w:val="0"/>
        </w:numPr>
        <w:tabs>
          <w:tab w:val="left" w:pos="1800"/>
        </w:tabs>
        <w:spacing w:before="96" w:after="0" w:line="240" w:lineRule="auto"/>
        <w:ind w:right="0" w:rightChars="0"/>
        <w:jc w:val="left"/>
      </w:pPr>
    </w:p>
    <w:p w14:paraId="108FF8DD">
      <w:pPr>
        <w:pStyle w:val="6"/>
        <w:spacing w:before="6"/>
        <w:rPr>
          <w:rFonts w:ascii="Arial Narrow"/>
          <w:b/>
          <w:sz w:val="9"/>
        </w:rPr>
      </w:pPr>
    </w:p>
    <w:p w14:paraId="74014037">
      <w:pPr>
        <w:spacing w:before="220"/>
        <w:ind w:left="4456" w:right="0" w:firstLine="0"/>
        <w:jc w:val="left"/>
        <w:rPr>
          <w:i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920115</wp:posOffset>
            </wp:positionH>
            <wp:positionV relativeFrom="paragraph">
              <wp:posOffset>61595</wp:posOffset>
            </wp:positionV>
            <wp:extent cx="6033135" cy="3317240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252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4546A"/>
          <w:sz w:val="20"/>
        </w:rPr>
        <w:t>Figure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3: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The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topology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diagram</w:t>
      </w:r>
      <w:r>
        <w:rPr>
          <w:i/>
          <w:color w:val="44546A"/>
          <w:spacing w:val="-6"/>
          <w:sz w:val="20"/>
        </w:rPr>
        <w:t xml:space="preserve"> </w:t>
      </w:r>
      <w:r>
        <w:rPr>
          <w:i/>
          <w:color w:val="44546A"/>
          <w:sz w:val="20"/>
        </w:rPr>
        <w:t>for</w:t>
      </w:r>
      <w:r>
        <w:rPr>
          <w:i/>
          <w:color w:val="44546A"/>
          <w:spacing w:val="-5"/>
          <w:sz w:val="20"/>
        </w:rPr>
        <w:t xml:space="preserve"> </w:t>
      </w:r>
      <w:r>
        <w:rPr>
          <w:i/>
          <w:color w:val="44546A"/>
          <w:sz w:val="20"/>
        </w:rPr>
        <w:t>Task</w:t>
      </w:r>
      <w:r>
        <w:rPr>
          <w:i/>
          <w:color w:val="44546A"/>
          <w:spacing w:val="-4"/>
          <w:sz w:val="20"/>
        </w:rPr>
        <w:t xml:space="preserve"> </w:t>
      </w:r>
      <w:r>
        <w:rPr>
          <w:i/>
          <w:color w:val="44546A"/>
          <w:spacing w:val="-10"/>
          <w:sz w:val="20"/>
        </w:rPr>
        <w:t>3</w:t>
      </w:r>
    </w:p>
    <w:p w14:paraId="29C4ECF6">
      <w:pPr>
        <w:pStyle w:val="6"/>
        <w:spacing w:before="1"/>
        <w:rPr>
          <w:i/>
          <w:sz w:val="15"/>
        </w:rPr>
      </w:pPr>
    </w:p>
    <w:p w14:paraId="041F78FD">
      <w:pPr>
        <w:pStyle w:val="6"/>
        <w:spacing w:before="1"/>
        <w:rPr>
          <w:i/>
          <w:sz w:val="15"/>
        </w:rPr>
      </w:pPr>
    </w:p>
    <w:p w14:paraId="0F3D65DE">
      <w:pPr>
        <w:pStyle w:val="6"/>
        <w:spacing w:before="1"/>
        <w:rPr>
          <w:i/>
          <w:sz w:val="15"/>
        </w:rPr>
      </w:pPr>
    </w:p>
    <w:p w14:paraId="24F7A90B">
      <w:pPr>
        <w:pStyle w:val="6"/>
        <w:spacing w:before="1"/>
        <w:rPr>
          <w:i/>
          <w:sz w:val="15"/>
        </w:rPr>
      </w:pPr>
      <w:r>
        <w:pict>
          <v:group id="docshapegroup28" o:spid="_x0000_s1048" o:spt="203" style="position:absolute;left:0pt;margin-left:72pt;margin-top:10.05pt;height:225.15pt;width:477.15pt;mso-position-horizontal-relative:page;mso-wrap-distance-bottom:0pt;mso-wrap-distance-top:0pt;z-index:-251645952;mso-width-relative:page;mso-height-relative:page;" coordorigin="1440,201" coordsize="9543,4503">
            <o:lock v:ext="edit"/>
            <v:rect id="docshape29" o:spid="_x0000_s1049" o:spt="1" style="position:absolute;left:1502;top:201;height:4503;width:9480;" fillcolor="#E1F5FE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0" o:spid="_x0000_s1050" o:spt="1" style="position:absolute;left:1440;top:201;height:4503;width:58;" fillcolor="#0D47A1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1" o:spid="_x0000_s1051" o:spt="202" type="#_x0000_t202" style="position:absolute;left:1497;top:201;height:4503;width:94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11B47FF">
                    <w:pPr>
                      <w:spacing w:before="0" w:line="242" w:lineRule="auto"/>
                      <w:ind w:left="81" w:right="393" w:firstLine="0"/>
                      <w:jc w:val="both"/>
                      <w:rPr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Requirements:</w:t>
                    </w:r>
                    <w:r>
                      <w:rPr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You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are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given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network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topology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as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shown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figure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above and network address </w:t>
                    </w:r>
                    <w:r>
                      <w:rPr>
                        <w:b/>
                        <w:i/>
                        <w:color w:val="FF0000"/>
                        <w:sz w:val="26"/>
                      </w:rPr>
                      <w:t xml:space="preserve">172.16.0.0/16 </w:t>
                    </w:r>
                    <w:r>
                      <w:rPr>
                        <w:sz w:val="26"/>
                      </w:rPr>
                      <w:t>(with X standing for your group’s ID).</w:t>
                    </w:r>
                  </w:p>
                  <w:p w14:paraId="64948170">
                    <w:pPr>
                      <w:numPr>
                        <w:ilvl w:val="0"/>
                        <w:numId w:val="4"/>
                      </w:numPr>
                      <w:tabs>
                        <w:tab w:val="left" w:pos="802"/>
                      </w:tabs>
                      <w:spacing w:before="0" w:line="240" w:lineRule="auto"/>
                      <w:ind w:left="801" w:right="382" w:hanging="360"/>
                      <w:jc w:val="both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You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need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divide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allocated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network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into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suitable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subnets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for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LAN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and WAN networks. Then, fill out the result in </w:t>
                    </w:r>
                    <w:r>
                      <w:rPr>
                        <w:b/>
                        <w:i/>
                        <w:sz w:val="26"/>
                      </w:rPr>
                      <w:t>Subnetting table</w:t>
                    </w:r>
                    <w:r>
                      <w:rPr>
                        <w:b/>
                        <w:i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(refer to </w:t>
                    </w:r>
                    <w:r>
                      <w:fldChar w:fldCharType="begin"/>
                    </w:r>
                    <w:r>
                      <w:instrText xml:space="preserve"> HYPERLINK \l "_bookmark1" </w:instrText>
                    </w:r>
                    <w:r>
                      <w:fldChar w:fldCharType="separate"/>
                    </w:r>
                    <w:r>
                      <w:rPr>
                        <w:sz w:val="26"/>
                      </w:rPr>
                      <w:t>Table</w:t>
                    </w:r>
                    <w:r>
                      <w:rPr>
                        <w:sz w:val="26"/>
                      </w:rPr>
                      <w:fldChar w:fldCharType="end"/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HYPERLINK \l "_bookmark1" </w:instrText>
                    </w:r>
                    <w:r>
                      <w:fldChar w:fldCharType="separate"/>
                    </w:r>
                    <w:r>
                      <w:rPr>
                        <w:sz w:val="26"/>
                      </w:rPr>
                      <w:t>1</w:t>
                    </w:r>
                    <w:r>
                      <w:rPr>
                        <w:sz w:val="26"/>
                      </w:rPr>
                      <w:fldChar w:fldCharType="end"/>
                    </w:r>
                    <w:r>
                      <w:rPr>
                        <w:sz w:val="26"/>
                      </w:rPr>
                      <w:t>). The VLSM method is recommended.</w:t>
                    </w:r>
                  </w:p>
                  <w:p w14:paraId="79F926CB">
                    <w:pPr>
                      <w:numPr>
                        <w:ilvl w:val="0"/>
                        <w:numId w:val="4"/>
                      </w:numPr>
                      <w:tabs>
                        <w:tab w:val="left" w:pos="802"/>
                      </w:tabs>
                      <w:spacing w:before="0" w:line="304" w:lineRule="exact"/>
                      <w:ind w:left="801" w:right="0" w:hanging="361"/>
                      <w:jc w:val="both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Set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hostname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on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devices.</w:t>
                    </w:r>
                  </w:p>
                  <w:p w14:paraId="589B8FB4">
                    <w:pPr>
                      <w:numPr>
                        <w:ilvl w:val="0"/>
                        <w:numId w:val="4"/>
                      </w:numPr>
                      <w:tabs>
                        <w:tab w:val="left" w:pos="802"/>
                      </w:tabs>
                      <w:spacing w:before="0" w:line="242" w:lineRule="auto"/>
                      <w:ind w:left="801" w:right="165" w:hanging="36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Set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Banner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Motd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as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“Warning:</w:t>
                    </w:r>
                    <w:r>
                      <w:rPr>
                        <w:b/>
                        <w:i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Authorized</w:t>
                    </w:r>
                    <w:r>
                      <w:rPr>
                        <w:b/>
                        <w:i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Access</w:t>
                    </w:r>
                    <w:r>
                      <w:rPr>
                        <w:b/>
                        <w:i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Only</w:t>
                    </w:r>
                    <w:r>
                      <w:rPr>
                        <w:b/>
                        <w:i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on</w:t>
                    </w:r>
                    <w:r>
                      <w:rPr>
                        <w:b/>
                        <w:i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Router</w:t>
                    </w:r>
                    <w:r>
                      <w:rPr>
                        <w:b/>
                        <w:i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sz w:val="26"/>
                      </w:rPr>
                      <w:t>Rx”</w:t>
                    </w:r>
                    <w:r>
                      <w:rPr>
                        <w:b/>
                        <w:i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(Rx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is the name of Routers) on all Routes.</w:t>
                    </w:r>
                  </w:p>
                  <w:p w14:paraId="61F480FE">
                    <w:pPr>
                      <w:numPr>
                        <w:ilvl w:val="0"/>
                        <w:numId w:val="4"/>
                      </w:numPr>
                      <w:tabs>
                        <w:tab w:val="left" w:pos="802"/>
                      </w:tabs>
                      <w:spacing w:before="0" w:line="242" w:lineRule="auto"/>
                      <w:ind w:left="801" w:right="362" w:hanging="36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Assign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the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IP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address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for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necessary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interfaces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of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devices.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You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need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fill out this information in the </w:t>
                    </w:r>
                    <w:r>
                      <w:rPr>
                        <w:b/>
                        <w:i/>
                        <w:sz w:val="26"/>
                      </w:rPr>
                      <w:t xml:space="preserve">IP Assignment table </w:t>
                    </w:r>
                    <w:r>
                      <w:rPr>
                        <w:sz w:val="26"/>
                      </w:rPr>
                      <w:t xml:space="preserve">(refer to </w:t>
                    </w:r>
                    <w:r>
                      <w:fldChar w:fldCharType="begin"/>
                    </w:r>
                    <w:r>
                      <w:instrText xml:space="preserve"> HYPERLINK \l "_bookmark2" </w:instrText>
                    </w:r>
                    <w:r>
                      <w:fldChar w:fldCharType="separate"/>
                    </w:r>
                    <w:r>
                      <w:rPr>
                        <w:sz w:val="26"/>
                      </w:rPr>
                      <w:t>Table 2</w:t>
                    </w:r>
                    <w:r>
                      <w:rPr>
                        <w:sz w:val="26"/>
                      </w:rPr>
                      <w:fldChar w:fldCharType="end"/>
                    </w:r>
                    <w:r>
                      <w:rPr>
                        <w:sz w:val="26"/>
                      </w:rPr>
                      <w:t>).</w:t>
                    </w:r>
                  </w:p>
                  <w:p w14:paraId="5B9E2622">
                    <w:pPr>
                      <w:numPr>
                        <w:ilvl w:val="0"/>
                        <w:numId w:val="4"/>
                      </w:numPr>
                      <w:tabs>
                        <w:tab w:val="left" w:pos="802"/>
                      </w:tabs>
                      <w:spacing w:before="0" w:line="242" w:lineRule="auto"/>
                      <w:ind w:left="801" w:right="430" w:hanging="36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Configure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OSPF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routing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to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routers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so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that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all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hosts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among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networks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can communicate with each other.</w:t>
                    </w:r>
                  </w:p>
                  <w:p w14:paraId="300BB971">
                    <w:pPr>
                      <w:spacing w:before="0" w:line="242" w:lineRule="auto"/>
                      <w:ind w:left="81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color w:val="212120"/>
                        <w:sz w:val="26"/>
                      </w:rPr>
                      <w:t>Please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note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that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you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should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frequently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save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the</w:t>
                    </w:r>
                    <w:r>
                      <w:rPr>
                        <w:i/>
                        <w:color w:val="212120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Running-configuration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to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the</w:t>
                    </w:r>
                    <w:r>
                      <w:rPr>
                        <w:i/>
                        <w:color w:val="21212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12120"/>
                        <w:sz w:val="26"/>
                      </w:rPr>
                      <w:t>Startup- configuration in case of unexpected device rebooting.</w:t>
                    </w:r>
                  </w:p>
                </w:txbxContent>
              </v:textbox>
            </v:shape>
            <w10:wrap type="topAndBottom"/>
          </v:group>
        </w:pict>
      </w:r>
    </w:p>
    <w:p w14:paraId="65B9D319">
      <w:pPr>
        <w:spacing w:after="0"/>
        <w:rPr>
          <w:rFonts w:hint="default"/>
          <w:sz w:val="15"/>
          <w:lang w:val="en-US"/>
        </w:rPr>
      </w:pPr>
    </w:p>
    <w:p w14:paraId="676081E1">
      <w:pPr>
        <w:spacing w:after="0"/>
        <w:rPr>
          <w:rFonts w:hint="default"/>
          <w:sz w:val="15"/>
          <w:lang w:val="en-US"/>
        </w:rPr>
      </w:pPr>
    </w:p>
    <w:p w14:paraId="6BA4B2FF">
      <w:pPr>
        <w:spacing w:after="0"/>
        <w:rPr>
          <w:rFonts w:hint="default"/>
          <w:sz w:val="15"/>
          <w:lang w:val="en-US"/>
        </w:rPr>
      </w:pPr>
    </w:p>
    <w:p w14:paraId="777710A3">
      <w:pPr>
        <w:spacing w:after="0"/>
        <w:rPr>
          <w:rFonts w:hint="default"/>
          <w:sz w:val="15"/>
          <w:lang w:val="en-US"/>
        </w:rPr>
      </w:pPr>
    </w:p>
    <w:p w14:paraId="7044D300">
      <w:pPr>
        <w:spacing w:after="0"/>
        <w:rPr>
          <w:rFonts w:hint="default"/>
          <w:sz w:val="15"/>
          <w:lang w:val="en-US"/>
        </w:rPr>
      </w:pPr>
    </w:p>
    <w:p w14:paraId="5D15CF37">
      <w:pPr>
        <w:spacing w:after="0"/>
        <w:rPr>
          <w:rFonts w:hint="default"/>
          <w:sz w:val="15"/>
          <w:lang w:val="en-US"/>
        </w:rPr>
      </w:pPr>
    </w:p>
    <w:p w14:paraId="35A201C8">
      <w:pPr>
        <w:spacing w:after="0"/>
        <w:rPr>
          <w:rFonts w:hint="default"/>
          <w:sz w:val="15"/>
          <w:lang w:val="en-US"/>
        </w:rPr>
      </w:pPr>
    </w:p>
    <w:p w14:paraId="68DAB654">
      <w:pPr>
        <w:spacing w:after="0"/>
        <w:rPr>
          <w:rFonts w:hint="default"/>
          <w:sz w:val="15"/>
          <w:lang w:val="en-US"/>
        </w:rPr>
      </w:pPr>
    </w:p>
    <w:p w14:paraId="082766AC">
      <w:pPr>
        <w:spacing w:after="0"/>
        <w:rPr>
          <w:rFonts w:hint="default"/>
          <w:sz w:val="15"/>
          <w:lang w:val="en-US"/>
        </w:rPr>
      </w:pPr>
    </w:p>
    <w:p w14:paraId="091EBF66">
      <w:pPr>
        <w:spacing w:after="0"/>
        <w:rPr>
          <w:rFonts w:hint="default"/>
          <w:sz w:val="15"/>
          <w:lang w:val="en-US"/>
        </w:rPr>
      </w:pPr>
      <w:r>
        <w:rPr>
          <w:rFonts w:hint="default"/>
          <w:sz w:val="15"/>
          <w:lang w:val="en-US"/>
        </w:rPr>
        <w:drawing>
          <wp:inline distT="0" distB="0" distL="114300" distR="114300">
            <wp:extent cx="7040880" cy="5280660"/>
            <wp:effectExtent l="0" t="0" r="7620" b="254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B193">
      <w:pPr>
        <w:spacing w:after="0"/>
        <w:rPr>
          <w:rFonts w:hint="default"/>
          <w:sz w:val="15"/>
          <w:lang w:val="en-US"/>
        </w:rPr>
      </w:pPr>
    </w:p>
    <w:p w14:paraId="206EEDB2">
      <w:pPr>
        <w:spacing w:after="0"/>
        <w:rPr>
          <w:rFonts w:hint="default"/>
          <w:sz w:val="15"/>
          <w:lang w:val="en-US"/>
        </w:rPr>
      </w:pPr>
    </w:p>
    <w:p w14:paraId="57B901F4">
      <w:pPr>
        <w:spacing w:after="0"/>
        <w:rPr>
          <w:rFonts w:hint="default"/>
          <w:sz w:val="15"/>
          <w:lang w:val="en-US"/>
        </w:rPr>
      </w:pPr>
    </w:p>
    <w:p w14:paraId="0AEB7EC5">
      <w:pPr>
        <w:spacing w:after="0"/>
        <w:rPr>
          <w:rFonts w:hint="default"/>
          <w:sz w:val="15"/>
          <w:lang w:val="en-US"/>
        </w:rPr>
      </w:pPr>
    </w:p>
    <w:tbl>
      <w:tblPr>
        <w:tblStyle w:val="5"/>
        <w:tblW w:w="0" w:type="auto"/>
        <w:tblInd w:w="14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8"/>
        <w:gridCol w:w="3547"/>
        <w:gridCol w:w="2265"/>
        <w:gridCol w:w="2587"/>
      </w:tblGrid>
      <w:tr w14:paraId="1D04FE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  <w:shd w:val="clear" w:color="auto" w:fill="2E74B5"/>
          </w:tcPr>
          <w:p w14:paraId="53325FAB">
            <w:pPr>
              <w:pStyle w:val="10"/>
              <w:spacing w:before="122"/>
              <w:ind w:left="136" w:right="121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pacing w:val="-2"/>
                <w:sz w:val="26"/>
              </w:rPr>
              <w:t>Subnet</w:t>
            </w:r>
          </w:p>
        </w:tc>
        <w:tc>
          <w:tcPr>
            <w:tcW w:w="3547" w:type="dxa"/>
            <w:shd w:val="clear" w:color="auto" w:fill="2E74B5"/>
          </w:tcPr>
          <w:p w14:paraId="6EA59D5E">
            <w:pPr>
              <w:pStyle w:val="10"/>
              <w:spacing w:before="122"/>
              <w:ind w:left="374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Network</w:t>
            </w:r>
            <w:r>
              <w:rPr>
                <w:b/>
                <w:color w:val="FFFFFF"/>
                <w:spacing w:val="-11"/>
                <w:sz w:val="26"/>
              </w:rPr>
              <w:t xml:space="preserve"> </w:t>
            </w:r>
            <w:r>
              <w:rPr>
                <w:b/>
                <w:color w:val="FFFFFF"/>
                <w:spacing w:val="-2"/>
                <w:sz w:val="26"/>
              </w:rPr>
              <w:t>Address/CIDR</w:t>
            </w:r>
          </w:p>
        </w:tc>
        <w:tc>
          <w:tcPr>
            <w:tcW w:w="2265" w:type="dxa"/>
            <w:shd w:val="clear" w:color="auto" w:fill="2E74B5"/>
          </w:tcPr>
          <w:p w14:paraId="0F2AB291">
            <w:pPr>
              <w:pStyle w:val="10"/>
              <w:spacing w:before="122"/>
              <w:ind w:left="181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First</w:t>
            </w:r>
            <w:r>
              <w:rPr>
                <w:b/>
                <w:color w:val="FFFFFF"/>
                <w:spacing w:val="-5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IP</w:t>
            </w:r>
            <w:r>
              <w:rPr>
                <w:b/>
                <w:color w:val="FFFFFF"/>
                <w:spacing w:val="-4"/>
                <w:sz w:val="26"/>
              </w:rPr>
              <w:t xml:space="preserve"> </w:t>
            </w:r>
            <w:r>
              <w:rPr>
                <w:b/>
                <w:color w:val="FFFFFF"/>
                <w:spacing w:val="-2"/>
                <w:sz w:val="26"/>
              </w:rPr>
              <w:t>Address</w:t>
            </w:r>
          </w:p>
        </w:tc>
        <w:tc>
          <w:tcPr>
            <w:tcW w:w="2587" w:type="dxa"/>
            <w:shd w:val="clear" w:color="auto" w:fill="2E74B5"/>
          </w:tcPr>
          <w:p w14:paraId="0CD86CB0">
            <w:pPr>
              <w:pStyle w:val="10"/>
              <w:spacing w:before="122"/>
              <w:ind w:left="177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Broadcast</w:t>
            </w:r>
            <w:r>
              <w:rPr>
                <w:b/>
                <w:color w:val="FFFFFF"/>
                <w:spacing w:val="-13"/>
                <w:sz w:val="26"/>
              </w:rPr>
              <w:t xml:space="preserve"> </w:t>
            </w:r>
            <w:r>
              <w:rPr>
                <w:b/>
                <w:color w:val="FFFFFF"/>
                <w:spacing w:val="-2"/>
                <w:sz w:val="26"/>
              </w:rPr>
              <w:t>Address</w:t>
            </w:r>
          </w:p>
        </w:tc>
      </w:tr>
      <w:tr w14:paraId="11554C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1128" w:type="dxa"/>
          </w:tcPr>
          <w:p w14:paraId="3FC8FC6F">
            <w:pPr>
              <w:pStyle w:val="10"/>
              <w:spacing w:before="122"/>
              <w:ind w:left="136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LAN1</w:t>
            </w:r>
          </w:p>
        </w:tc>
        <w:tc>
          <w:tcPr>
            <w:tcW w:w="3547" w:type="dxa"/>
          </w:tcPr>
          <w:p w14:paraId="1D64E219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172.16.0.0</w:t>
            </w:r>
          </w:p>
        </w:tc>
        <w:tc>
          <w:tcPr>
            <w:tcW w:w="2265" w:type="dxa"/>
          </w:tcPr>
          <w:p w14:paraId="2C2ED5F1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172.16.0.1</w:t>
            </w:r>
          </w:p>
        </w:tc>
        <w:tc>
          <w:tcPr>
            <w:tcW w:w="2587" w:type="dxa"/>
          </w:tcPr>
          <w:p w14:paraId="69F44490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172.16.0.127</w:t>
            </w:r>
          </w:p>
        </w:tc>
      </w:tr>
      <w:tr w14:paraId="4D0A98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3BABE37B">
            <w:pPr>
              <w:pStyle w:val="10"/>
              <w:spacing w:before="127"/>
              <w:ind w:left="136" w:right="121"/>
              <w:jc w:val="center"/>
              <w:rPr>
                <w:b/>
                <w:sz w:val="26"/>
              </w:rPr>
            </w:pPr>
            <w:bookmarkStart w:id="3" w:name="_GoBack"/>
            <w:bookmarkEnd w:id="3"/>
            <w:r>
              <w:rPr>
                <w:b/>
                <w:color w:val="212120"/>
                <w:spacing w:val="-4"/>
                <w:sz w:val="26"/>
              </w:rPr>
              <w:t>LAN2</w:t>
            </w:r>
          </w:p>
        </w:tc>
        <w:tc>
          <w:tcPr>
            <w:tcW w:w="3547" w:type="dxa"/>
          </w:tcPr>
          <w:p w14:paraId="40F9B0F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172.16.0.128</w:t>
            </w:r>
          </w:p>
          <w:p w14:paraId="44F604CA">
            <w:pPr>
              <w:pStyle w:val="10"/>
              <w:rPr>
                <w:rFonts w:ascii="Times New Roman"/>
                <w:sz w:val="24"/>
              </w:rPr>
            </w:pPr>
          </w:p>
        </w:tc>
        <w:tc>
          <w:tcPr>
            <w:tcW w:w="2265" w:type="dxa"/>
          </w:tcPr>
          <w:p w14:paraId="3C7AE00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172.16.0.129</w:t>
            </w:r>
          </w:p>
        </w:tc>
        <w:tc>
          <w:tcPr>
            <w:tcW w:w="2587" w:type="dxa"/>
          </w:tcPr>
          <w:p w14:paraId="6E3D93E8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172.16.0.191</w:t>
            </w:r>
          </w:p>
        </w:tc>
      </w:tr>
      <w:tr w14:paraId="6F171C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62B44264">
            <w:pPr>
              <w:pStyle w:val="10"/>
              <w:spacing w:before="122"/>
              <w:ind w:left="136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LAN3</w:t>
            </w:r>
          </w:p>
        </w:tc>
        <w:tc>
          <w:tcPr>
            <w:tcW w:w="3547" w:type="dxa"/>
          </w:tcPr>
          <w:p w14:paraId="30E2DB0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172.16.0.192</w:t>
            </w:r>
          </w:p>
        </w:tc>
        <w:tc>
          <w:tcPr>
            <w:tcW w:w="2265" w:type="dxa"/>
          </w:tcPr>
          <w:p w14:paraId="35249A9D">
            <w:pPr>
              <w:pStyle w:val="10"/>
              <w:ind w:firstLine="120" w:firstLineChars="5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172.16.0.193</w:t>
            </w:r>
          </w:p>
        </w:tc>
        <w:tc>
          <w:tcPr>
            <w:tcW w:w="2587" w:type="dxa"/>
          </w:tcPr>
          <w:p w14:paraId="48E47CA8">
            <w:pPr>
              <w:pStyle w:val="10"/>
              <w:ind w:firstLine="120" w:firstLineChars="5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172.16.0.223</w:t>
            </w:r>
          </w:p>
        </w:tc>
      </w:tr>
      <w:tr w14:paraId="06D42C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1128" w:type="dxa"/>
          </w:tcPr>
          <w:p w14:paraId="398A33C0">
            <w:pPr>
              <w:pStyle w:val="10"/>
              <w:spacing w:before="122"/>
              <w:ind w:left="135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WAN1</w:t>
            </w:r>
          </w:p>
        </w:tc>
        <w:tc>
          <w:tcPr>
            <w:tcW w:w="3547" w:type="dxa"/>
          </w:tcPr>
          <w:p w14:paraId="6038C85E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172.16.0.224</w:t>
            </w:r>
          </w:p>
        </w:tc>
        <w:tc>
          <w:tcPr>
            <w:tcW w:w="2265" w:type="dxa"/>
          </w:tcPr>
          <w:p w14:paraId="5006F174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172.16.0.225</w:t>
            </w:r>
          </w:p>
        </w:tc>
        <w:tc>
          <w:tcPr>
            <w:tcW w:w="2587" w:type="dxa"/>
          </w:tcPr>
          <w:p w14:paraId="18B925D1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172.16.0.227</w:t>
            </w:r>
          </w:p>
        </w:tc>
      </w:tr>
      <w:tr w14:paraId="2989A4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5D94AC61">
            <w:pPr>
              <w:pStyle w:val="10"/>
              <w:spacing w:before="122"/>
              <w:ind w:left="135" w:right="121"/>
              <w:jc w:val="center"/>
              <w:rPr>
                <w:b/>
                <w:sz w:val="26"/>
              </w:rPr>
            </w:pPr>
            <w:r>
              <w:rPr>
                <w:b/>
                <w:color w:val="212120"/>
                <w:spacing w:val="-4"/>
                <w:sz w:val="26"/>
              </w:rPr>
              <w:t>WAN2</w:t>
            </w:r>
          </w:p>
        </w:tc>
        <w:tc>
          <w:tcPr>
            <w:tcW w:w="3547" w:type="dxa"/>
          </w:tcPr>
          <w:p w14:paraId="0DCC27A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172.16.0.228</w:t>
            </w:r>
          </w:p>
        </w:tc>
        <w:tc>
          <w:tcPr>
            <w:tcW w:w="2265" w:type="dxa"/>
          </w:tcPr>
          <w:p w14:paraId="065D5955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172.16.0.229</w:t>
            </w:r>
          </w:p>
        </w:tc>
        <w:tc>
          <w:tcPr>
            <w:tcW w:w="2587" w:type="dxa"/>
          </w:tcPr>
          <w:p w14:paraId="6F254274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172.16.0.231</w:t>
            </w:r>
          </w:p>
        </w:tc>
      </w:tr>
      <w:tr w14:paraId="680773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371ED02B">
            <w:pPr>
              <w:pStyle w:val="10"/>
              <w:spacing w:before="122"/>
              <w:ind w:left="135" w:right="121"/>
              <w:jc w:val="center"/>
              <w:rPr>
                <w:rFonts w:hint="default"/>
                <w:b/>
                <w:color w:val="212120"/>
                <w:spacing w:val="-4"/>
                <w:sz w:val="26"/>
                <w:lang w:val="en-US"/>
              </w:rPr>
            </w:pPr>
            <w:r>
              <w:rPr>
                <w:rFonts w:hint="default"/>
                <w:b/>
                <w:color w:val="212120"/>
                <w:spacing w:val="-4"/>
                <w:sz w:val="26"/>
                <w:lang w:val="en-US"/>
              </w:rPr>
              <w:t>WAN3</w:t>
            </w:r>
          </w:p>
        </w:tc>
        <w:tc>
          <w:tcPr>
            <w:tcW w:w="3547" w:type="dxa"/>
          </w:tcPr>
          <w:p w14:paraId="12888E2C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172.16.0.232</w:t>
            </w:r>
          </w:p>
        </w:tc>
        <w:tc>
          <w:tcPr>
            <w:tcW w:w="2265" w:type="dxa"/>
          </w:tcPr>
          <w:p w14:paraId="1F94FC65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172.16.0.233</w:t>
            </w:r>
          </w:p>
        </w:tc>
        <w:tc>
          <w:tcPr>
            <w:tcW w:w="2587" w:type="dxa"/>
          </w:tcPr>
          <w:p w14:paraId="685C77E3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172.16.0.235</w:t>
            </w:r>
          </w:p>
        </w:tc>
      </w:tr>
      <w:tr w14:paraId="28DA56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128" w:type="dxa"/>
          </w:tcPr>
          <w:p w14:paraId="24F0A90D">
            <w:pPr>
              <w:pStyle w:val="10"/>
              <w:spacing w:before="122"/>
              <w:ind w:left="135" w:right="121"/>
              <w:jc w:val="center"/>
              <w:rPr>
                <w:rFonts w:hint="default"/>
                <w:b/>
                <w:color w:val="212120"/>
                <w:spacing w:val="-4"/>
                <w:sz w:val="26"/>
                <w:lang w:val="en-US"/>
              </w:rPr>
            </w:pPr>
            <w:r>
              <w:rPr>
                <w:rFonts w:hint="default"/>
                <w:b/>
                <w:color w:val="212120"/>
                <w:spacing w:val="-4"/>
                <w:sz w:val="26"/>
                <w:lang w:val="en-US"/>
              </w:rPr>
              <w:t>WAN4</w:t>
            </w:r>
          </w:p>
        </w:tc>
        <w:tc>
          <w:tcPr>
            <w:tcW w:w="3547" w:type="dxa"/>
          </w:tcPr>
          <w:p w14:paraId="2EF6285E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172.16.0.236</w:t>
            </w:r>
          </w:p>
        </w:tc>
        <w:tc>
          <w:tcPr>
            <w:tcW w:w="2265" w:type="dxa"/>
          </w:tcPr>
          <w:p w14:paraId="5152309B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172.16.0.237</w:t>
            </w:r>
          </w:p>
        </w:tc>
        <w:tc>
          <w:tcPr>
            <w:tcW w:w="2587" w:type="dxa"/>
          </w:tcPr>
          <w:p w14:paraId="5F54598D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 xml:space="preserve">  172.16.239</w:t>
            </w:r>
          </w:p>
        </w:tc>
      </w:tr>
    </w:tbl>
    <w:p w14:paraId="21F40E25">
      <w:pPr>
        <w:spacing w:after="0"/>
        <w:rPr>
          <w:rFonts w:hint="default"/>
          <w:sz w:val="15"/>
          <w:lang w:val="en-US"/>
        </w:rPr>
      </w:pPr>
    </w:p>
    <w:p w14:paraId="0DBB9F52">
      <w:pPr>
        <w:spacing w:after="0"/>
        <w:rPr>
          <w:rFonts w:hint="default"/>
          <w:sz w:val="15"/>
          <w:lang w:val="en-US"/>
        </w:rPr>
      </w:pPr>
    </w:p>
    <w:p w14:paraId="55A7EA4D">
      <w:pPr>
        <w:spacing w:after="0"/>
        <w:rPr>
          <w:rFonts w:hint="default"/>
          <w:sz w:val="15"/>
          <w:lang w:val="en-US"/>
        </w:rPr>
      </w:pPr>
    </w:p>
    <w:p w14:paraId="4F343D1D">
      <w:pPr>
        <w:spacing w:after="0"/>
        <w:rPr>
          <w:rFonts w:hint="default"/>
          <w:sz w:val="15"/>
          <w:lang w:val="en-US"/>
        </w:rPr>
      </w:pPr>
    </w:p>
    <w:p w14:paraId="5CE60FD6">
      <w:pPr>
        <w:spacing w:after="0"/>
        <w:rPr>
          <w:rFonts w:hint="default"/>
          <w:sz w:val="15"/>
          <w:lang w:val="en-US"/>
        </w:rPr>
      </w:pPr>
    </w:p>
    <w:p w14:paraId="4BDCC835">
      <w:pPr>
        <w:spacing w:after="0"/>
        <w:rPr>
          <w:rFonts w:hint="default"/>
          <w:sz w:val="15"/>
          <w:lang w:val="en-US"/>
        </w:rPr>
      </w:pPr>
    </w:p>
    <w:p w14:paraId="6ACA5166">
      <w:pPr>
        <w:spacing w:after="0"/>
        <w:rPr>
          <w:rFonts w:hint="default"/>
          <w:sz w:val="15"/>
          <w:lang w:val="en-US"/>
        </w:rPr>
      </w:pPr>
    </w:p>
    <w:p w14:paraId="0C6EF300">
      <w:pPr>
        <w:spacing w:after="0"/>
        <w:rPr>
          <w:rFonts w:hint="default"/>
          <w:sz w:val="15"/>
          <w:lang w:val="en-US"/>
        </w:rPr>
      </w:pPr>
    </w:p>
    <w:p w14:paraId="66054996">
      <w:pPr>
        <w:spacing w:after="0"/>
        <w:rPr>
          <w:rFonts w:hint="default"/>
          <w:sz w:val="15"/>
          <w:lang w:val="en-US"/>
        </w:rPr>
      </w:pPr>
    </w:p>
    <w:p w14:paraId="27723DBA">
      <w:pPr>
        <w:spacing w:after="0"/>
        <w:rPr>
          <w:rFonts w:hint="default"/>
          <w:sz w:val="15"/>
          <w:lang w:val="en-US"/>
        </w:rPr>
      </w:pPr>
    </w:p>
    <w:p w14:paraId="49E8F286">
      <w:pPr>
        <w:spacing w:after="0"/>
        <w:rPr>
          <w:rFonts w:hint="default"/>
          <w:sz w:val="15"/>
          <w:lang w:val="en-US"/>
        </w:rPr>
      </w:pPr>
    </w:p>
    <w:p w14:paraId="76530577">
      <w:pPr>
        <w:spacing w:after="0"/>
        <w:rPr>
          <w:rFonts w:hint="default"/>
          <w:sz w:val="15"/>
          <w:lang w:val="en-US"/>
        </w:rPr>
      </w:pPr>
    </w:p>
    <w:p w14:paraId="3673A8D3">
      <w:pPr>
        <w:spacing w:after="0"/>
        <w:rPr>
          <w:rFonts w:hint="default"/>
          <w:sz w:val="15"/>
          <w:lang w:val="en-US"/>
        </w:rPr>
      </w:pPr>
    </w:p>
    <w:p w14:paraId="12123DF5">
      <w:pPr>
        <w:spacing w:after="0"/>
        <w:rPr>
          <w:rFonts w:hint="default"/>
          <w:sz w:val="15"/>
          <w:lang w:val="en-US"/>
        </w:rPr>
      </w:pPr>
    </w:p>
    <w:p w14:paraId="413F94E0">
      <w:pPr>
        <w:spacing w:after="0"/>
        <w:rPr>
          <w:rFonts w:hint="default"/>
          <w:sz w:val="15"/>
          <w:lang w:val="en-US"/>
        </w:rPr>
      </w:pPr>
    </w:p>
    <w:p w14:paraId="03A38016">
      <w:pPr>
        <w:spacing w:after="0"/>
        <w:rPr>
          <w:rFonts w:hint="default"/>
          <w:sz w:val="15"/>
          <w:lang w:val="en-US"/>
        </w:rPr>
      </w:pPr>
    </w:p>
    <w:tbl>
      <w:tblPr>
        <w:tblStyle w:val="5"/>
        <w:tblW w:w="0" w:type="auto"/>
        <w:tblInd w:w="1445" w:type="dxa"/>
        <w:tblBorders>
          <w:top w:val="single" w:color="5B9BD5" w:sz="4" w:space="0"/>
          <w:left w:val="single" w:color="5B9BD5" w:sz="4" w:space="0"/>
          <w:bottom w:val="single" w:color="5B9BD5" w:sz="4" w:space="0"/>
          <w:right w:val="single" w:color="5B9BD5" w:sz="4" w:space="0"/>
          <w:insideH w:val="single" w:color="5B9BD5" w:sz="4" w:space="0"/>
          <w:insideV w:val="single" w:color="5B9BD5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9"/>
        <w:gridCol w:w="1641"/>
        <w:gridCol w:w="2054"/>
        <w:gridCol w:w="2044"/>
        <w:gridCol w:w="2058"/>
      </w:tblGrid>
      <w:tr w14:paraId="0AC1E7E7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699" w:type="dxa"/>
            <w:tcBorders>
              <w:right w:val="nil"/>
            </w:tcBorders>
            <w:shd w:val="clear" w:color="auto" w:fill="2E74B5"/>
          </w:tcPr>
          <w:p w14:paraId="5DE23DCD">
            <w:pPr>
              <w:pStyle w:val="10"/>
              <w:spacing w:before="45"/>
              <w:ind w:left="478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Device</w:t>
            </w:r>
          </w:p>
        </w:tc>
        <w:tc>
          <w:tcPr>
            <w:tcW w:w="1641" w:type="dxa"/>
            <w:tcBorders>
              <w:left w:val="nil"/>
              <w:right w:val="nil"/>
            </w:tcBorders>
            <w:shd w:val="clear" w:color="auto" w:fill="2E74B5"/>
          </w:tcPr>
          <w:p w14:paraId="31793E12">
            <w:pPr>
              <w:pStyle w:val="10"/>
              <w:spacing w:before="45"/>
              <w:ind w:left="327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Interface</w:t>
            </w:r>
          </w:p>
        </w:tc>
        <w:tc>
          <w:tcPr>
            <w:tcW w:w="2054" w:type="dxa"/>
            <w:tcBorders>
              <w:left w:val="nil"/>
              <w:right w:val="nil"/>
            </w:tcBorders>
            <w:shd w:val="clear" w:color="auto" w:fill="2E74B5"/>
          </w:tcPr>
          <w:p w14:paraId="666402E1">
            <w:pPr>
              <w:pStyle w:val="10"/>
              <w:spacing w:before="45"/>
              <w:ind w:left="44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 xml:space="preserve">IP </w:t>
            </w:r>
            <w:r>
              <w:rPr>
                <w:b/>
                <w:color w:val="FFFFFF"/>
                <w:spacing w:val="-2"/>
                <w:sz w:val="24"/>
              </w:rPr>
              <w:t>Address</w:t>
            </w:r>
          </w:p>
        </w:tc>
        <w:tc>
          <w:tcPr>
            <w:tcW w:w="2044" w:type="dxa"/>
            <w:tcBorders>
              <w:left w:val="nil"/>
              <w:right w:val="nil"/>
            </w:tcBorders>
            <w:shd w:val="clear" w:color="auto" w:fill="2E74B5"/>
          </w:tcPr>
          <w:p w14:paraId="282108E2">
            <w:pPr>
              <w:pStyle w:val="10"/>
              <w:spacing w:before="45"/>
              <w:ind w:left="3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Subnet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pacing w:val="-4"/>
                <w:sz w:val="24"/>
              </w:rPr>
              <w:t>Mask</w:t>
            </w:r>
          </w:p>
        </w:tc>
        <w:tc>
          <w:tcPr>
            <w:tcW w:w="2058" w:type="dxa"/>
            <w:tcBorders>
              <w:left w:val="nil"/>
            </w:tcBorders>
            <w:shd w:val="clear" w:color="auto" w:fill="2E74B5"/>
          </w:tcPr>
          <w:p w14:paraId="30B1B2B2">
            <w:pPr>
              <w:pStyle w:val="10"/>
              <w:spacing w:before="45"/>
              <w:ind w:left="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 xml:space="preserve">Default </w:t>
            </w:r>
            <w:r>
              <w:rPr>
                <w:b/>
                <w:color w:val="FFFFFF"/>
                <w:spacing w:val="-2"/>
                <w:sz w:val="24"/>
              </w:rPr>
              <w:t>Gateway</w:t>
            </w:r>
          </w:p>
        </w:tc>
      </w:tr>
      <w:tr w14:paraId="08A04C27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699" w:type="dxa"/>
            <w:vMerge w:val="restart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57B01C7">
            <w:pPr>
              <w:pStyle w:val="10"/>
              <w:spacing w:before="10"/>
              <w:rPr>
                <w:i/>
                <w:sz w:val="24"/>
                <w:szCs w:val="24"/>
              </w:rPr>
            </w:pPr>
          </w:p>
          <w:p w14:paraId="69FE6BA1">
            <w:pPr>
              <w:pStyle w:val="10"/>
              <w:ind w:left="105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HO CHI MINH</w:t>
            </w:r>
          </w:p>
        </w:tc>
        <w:tc>
          <w:tcPr>
            <w:tcW w:w="1641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52AF7C6">
            <w:pPr>
              <w:pStyle w:val="10"/>
              <w:spacing w:before="45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S0/0/0</w:t>
            </w:r>
          </w:p>
        </w:tc>
        <w:tc>
          <w:tcPr>
            <w:tcW w:w="2054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A9E562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172.16.0.225</w:t>
            </w:r>
          </w:p>
        </w:tc>
        <w:tc>
          <w:tcPr>
            <w:tcW w:w="2044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F38017C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52A3F38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4E6FA21A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699" w:type="dxa"/>
            <w:vMerge w:val="continue"/>
            <w:tcBorders>
              <w:left w:val="single" w:color="9CC2E5" w:sz="4" w:space="0"/>
              <w:right w:val="single" w:color="9CC2E5" w:sz="4" w:space="0"/>
            </w:tcBorders>
          </w:tcPr>
          <w:p w14:paraId="6AD43F78">
            <w:pPr>
              <w:pStyle w:val="10"/>
              <w:ind w:left="105"/>
              <w:rPr>
                <w:rFonts w:hint="default"/>
                <w:b/>
                <w:sz w:val="24"/>
                <w:szCs w:val="24"/>
                <w:lang w:val="en-US"/>
              </w:rPr>
            </w:pPr>
          </w:p>
        </w:tc>
        <w:tc>
          <w:tcPr>
            <w:tcW w:w="1641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B32EF09">
            <w:pPr>
              <w:pStyle w:val="10"/>
              <w:spacing w:before="45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S0/0/1</w:t>
            </w:r>
          </w:p>
        </w:tc>
        <w:tc>
          <w:tcPr>
            <w:tcW w:w="2054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367D013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172.16.0.229</w:t>
            </w:r>
          </w:p>
        </w:tc>
        <w:tc>
          <w:tcPr>
            <w:tcW w:w="2044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1C561C9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49D0F43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136BFE43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699" w:type="dxa"/>
            <w:vMerge w:val="continue"/>
            <w:tcBorders>
              <w:top w:val="nil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6BC850A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952FBED">
            <w:pPr>
              <w:pStyle w:val="10"/>
              <w:spacing w:before="103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G0/0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17FF524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79276E4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255.255.255.128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050A3E2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39041980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699" w:type="dxa"/>
            <w:vMerge w:val="restart"/>
            <w:tcBorders>
              <w:top w:val="single" w:color="9CC2E5" w:sz="4" w:space="0"/>
              <w:left w:val="single" w:color="9CC2E5" w:sz="4" w:space="0"/>
              <w:right w:val="single" w:color="9CC2E5" w:sz="4" w:space="0"/>
            </w:tcBorders>
          </w:tcPr>
          <w:p w14:paraId="5B6133E3">
            <w:pPr>
              <w:pStyle w:val="10"/>
              <w:spacing w:before="9"/>
              <w:rPr>
                <w:i/>
                <w:sz w:val="28"/>
              </w:rPr>
            </w:pPr>
          </w:p>
          <w:p w14:paraId="7CF14CD6">
            <w:pPr>
              <w:pStyle w:val="10"/>
              <w:spacing w:before="9"/>
              <w:rPr>
                <w:rFonts w:hint="default"/>
                <w:b/>
                <w:bCs/>
                <w:i w:val="0"/>
                <w:i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i w:val="0"/>
                <w:iCs/>
                <w:sz w:val="24"/>
                <w:szCs w:val="24"/>
                <w:lang w:val="en-US"/>
              </w:rPr>
              <w:t xml:space="preserve">  SINGAPORE</w:t>
            </w:r>
          </w:p>
          <w:p w14:paraId="778ECDFE">
            <w:pPr>
              <w:pStyle w:val="10"/>
              <w:spacing w:before="1"/>
              <w:ind w:left="105"/>
              <w:rPr>
                <w:b/>
                <w:sz w:val="24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BC45BD1">
            <w:pPr>
              <w:pStyle w:val="10"/>
              <w:spacing w:before="50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S0/0/0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FD2A714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172.16.0.237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835325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2641725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12E766E5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continue"/>
            <w:tcBorders>
              <w:left w:val="single" w:color="9CC2E5" w:sz="4" w:space="0"/>
              <w:right w:val="single" w:color="9CC2E5" w:sz="4" w:space="0"/>
            </w:tcBorders>
          </w:tcPr>
          <w:p w14:paraId="305A6949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F509DBF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 xml:space="preserve">S0/0/1  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69BF429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172.16.0.230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D66CB52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2AAE3C0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4C8EA80D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restart"/>
            <w:tcBorders>
              <w:top w:val="nil"/>
              <w:left w:val="single" w:color="9CC2E5" w:sz="4" w:space="0"/>
              <w:right w:val="single" w:color="9CC2E5" w:sz="4" w:space="0"/>
            </w:tcBorders>
          </w:tcPr>
          <w:p w14:paraId="407C2897">
            <w:pPr>
              <w:rPr>
                <w:sz w:val="24"/>
                <w:szCs w:val="24"/>
              </w:rPr>
            </w:pPr>
          </w:p>
          <w:p w14:paraId="66A61C1C">
            <w:pPr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>NEW YORK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1AFFE8C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S0/0/0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473457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172.16.0.238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9153A61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519E107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1A8AE7A2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continue"/>
            <w:tcBorders>
              <w:left w:val="single" w:color="9CC2E5" w:sz="4" w:space="0"/>
              <w:right w:val="single" w:color="9CC2E5" w:sz="4" w:space="0"/>
            </w:tcBorders>
          </w:tcPr>
          <w:p w14:paraId="21F48EA7">
            <w:pPr>
              <w:rPr>
                <w:rFonts w:hint="default"/>
                <w:sz w:val="24"/>
                <w:szCs w:val="24"/>
                <w:lang w:val="en-US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A758A55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S0/0/1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0575982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172.16.0.233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301A38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6C494F3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74EF747C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continue"/>
            <w:tcBorders>
              <w:left w:val="single" w:color="9CC2E5" w:sz="4" w:space="0"/>
              <w:bottom w:val="nil"/>
              <w:right w:val="single" w:color="9CC2E5" w:sz="4" w:space="0"/>
            </w:tcBorders>
          </w:tcPr>
          <w:p w14:paraId="72BDEE1B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B6F21FD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G0/0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AB4732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172.16.0.193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9F217A6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255.255.255.224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C933C29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2C395D03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restart"/>
            <w:tcBorders>
              <w:top w:val="nil"/>
              <w:left w:val="single" w:color="9CC2E5" w:sz="4" w:space="0"/>
              <w:right w:val="single" w:color="9CC2E5" w:sz="4" w:space="0"/>
            </w:tcBorders>
          </w:tcPr>
          <w:p w14:paraId="23B53A5A">
            <w:pPr>
              <w:rPr>
                <w:sz w:val="24"/>
                <w:szCs w:val="24"/>
              </w:rPr>
            </w:pPr>
          </w:p>
          <w:p w14:paraId="67D7F60B">
            <w:pPr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>HONG KONG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74F6683">
            <w:pPr>
              <w:pStyle w:val="10"/>
              <w:spacing w:before="74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 xml:space="preserve">  S0/0/0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B645D64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172.16.0.226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B029FE9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69A1600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1940E960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continue"/>
            <w:tcBorders>
              <w:left w:val="single" w:color="9CC2E5" w:sz="4" w:space="0"/>
              <w:right w:val="single" w:color="9CC2E5" w:sz="4" w:space="0"/>
            </w:tcBorders>
          </w:tcPr>
          <w:p w14:paraId="344DF88B">
            <w:pPr>
              <w:rPr>
                <w:rFonts w:hint="default"/>
                <w:sz w:val="24"/>
                <w:szCs w:val="24"/>
                <w:lang w:val="en-US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1DDAF6D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S0/0/1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102FE25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172.16.0.234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F88B52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255.255.255.252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1F9D175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0372507A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vMerge w:val="continue"/>
            <w:tcBorders>
              <w:left w:val="single" w:color="9CC2E5" w:sz="4" w:space="0"/>
              <w:bottom w:val="nil"/>
              <w:right w:val="single" w:color="9CC2E5" w:sz="4" w:space="0"/>
            </w:tcBorders>
          </w:tcPr>
          <w:p w14:paraId="36A8A233">
            <w:pPr>
              <w:rPr>
                <w:sz w:val="2"/>
                <w:szCs w:val="2"/>
              </w:rPr>
            </w:pP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E5AF597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G0/0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9B7345B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172.16.0.129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1A8F370D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255.255.255.192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0FDD3FF">
            <w:pPr>
              <w:pStyle w:val="10"/>
              <w:rPr>
                <w:rFonts w:ascii="Times New Roman"/>
                <w:sz w:val="24"/>
              </w:rPr>
            </w:pPr>
          </w:p>
        </w:tc>
      </w:tr>
      <w:tr w14:paraId="56312D64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</w:tblPrEx>
        <w:trPr>
          <w:trHeight w:val="570" w:hRule="atLeast"/>
        </w:trPr>
        <w:tc>
          <w:tcPr>
            <w:tcW w:w="1699" w:type="dxa"/>
            <w:tcBorders>
              <w:top w:val="nil"/>
              <w:left w:val="single" w:color="9CC2E5" w:sz="4" w:space="0"/>
              <w:bottom w:val="nil"/>
              <w:right w:val="single" w:color="9CC2E5" w:sz="4" w:space="0"/>
            </w:tcBorders>
          </w:tcPr>
          <w:p w14:paraId="6212B35E">
            <w:pPr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 xml:space="preserve">  PC0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305D433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NIC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9FBB38F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172.16.0.2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F486EB3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255.255.255.128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8F81F02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</w:t>
            </w:r>
          </w:p>
        </w:tc>
      </w:tr>
      <w:tr w14:paraId="7073D7F4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tcBorders>
              <w:top w:val="nil"/>
              <w:left w:val="single" w:color="9CC2E5" w:sz="4" w:space="0"/>
              <w:bottom w:val="nil"/>
              <w:right w:val="single" w:color="9CC2E5" w:sz="4" w:space="0"/>
            </w:tcBorders>
          </w:tcPr>
          <w:p w14:paraId="2DA934AD">
            <w:pPr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 xml:space="preserve">  PC1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D5FAFE5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NIC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B7CF348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172.16.0.3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60CF11D5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255.255.255.128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1FADF4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</w:t>
            </w:r>
          </w:p>
        </w:tc>
      </w:tr>
      <w:tr w14:paraId="7E5398CA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tcBorders>
              <w:top w:val="nil"/>
              <w:left w:val="single" w:color="9CC2E5" w:sz="4" w:space="0"/>
              <w:bottom w:val="nil"/>
              <w:right w:val="single" w:color="9CC2E5" w:sz="4" w:space="0"/>
            </w:tcBorders>
          </w:tcPr>
          <w:p w14:paraId="61980E49">
            <w:pPr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 xml:space="preserve">  PC2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447B97E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NIC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7133E52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172.16.0.130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44D7826A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255.255.255.192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130F60DE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172.16.0.129</w:t>
            </w:r>
          </w:p>
        </w:tc>
      </w:tr>
      <w:tr w14:paraId="4BED090A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tcBorders>
              <w:top w:val="nil"/>
              <w:left w:val="single" w:color="9CC2E5" w:sz="4" w:space="0"/>
              <w:bottom w:val="nil"/>
              <w:right w:val="single" w:color="9CC2E5" w:sz="4" w:space="0"/>
            </w:tcBorders>
          </w:tcPr>
          <w:p w14:paraId="7A5A46A8">
            <w:pPr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 xml:space="preserve">  PC3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FBCD5C3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NIC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35A568A9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172.16.0.131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ED6703D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255.255.255.192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BCBEFEB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172.16.0.129</w:t>
            </w:r>
          </w:p>
        </w:tc>
      </w:tr>
      <w:tr w14:paraId="63B21C25">
        <w:tblPrEx>
          <w:tblBorders>
            <w:top w:val="single" w:color="5B9BD5" w:sz="4" w:space="0"/>
            <w:left w:val="single" w:color="5B9BD5" w:sz="4" w:space="0"/>
            <w:bottom w:val="single" w:color="5B9BD5" w:sz="4" w:space="0"/>
            <w:right w:val="single" w:color="5B9BD5" w:sz="4" w:space="0"/>
            <w:insideH w:val="single" w:color="5B9BD5" w:sz="4" w:space="0"/>
            <w:insideV w:val="single" w:color="5B9BD5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699" w:type="dxa"/>
            <w:tcBorders>
              <w:top w:val="nil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0F5D9C0B">
            <w:pPr>
              <w:rPr>
                <w:rFonts w:hint="default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/>
              </w:rPr>
              <w:t xml:space="preserve">  PC4</w:t>
            </w:r>
          </w:p>
        </w:tc>
        <w:tc>
          <w:tcPr>
            <w:tcW w:w="1641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2079B0A">
            <w:pPr>
              <w:pStyle w:val="10"/>
              <w:spacing w:before="74"/>
              <w:ind w:left="11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NIC</w:t>
            </w:r>
          </w:p>
        </w:tc>
        <w:tc>
          <w:tcPr>
            <w:tcW w:w="205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130B59E7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172.16.0.194</w:t>
            </w:r>
          </w:p>
        </w:tc>
        <w:tc>
          <w:tcPr>
            <w:tcW w:w="2044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5DB79656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255.255.255.224</w:t>
            </w:r>
          </w:p>
        </w:tc>
        <w:tc>
          <w:tcPr>
            <w:tcW w:w="2058" w:type="dxa"/>
            <w:tcBorders>
              <w:top w:val="single" w:color="9CC2E5" w:sz="4" w:space="0"/>
              <w:left w:val="single" w:color="9CC2E5" w:sz="4" w:space="0"/>
              <w:bottom w:val="single" w:color="9CC2E5" w:sz="4" w:space="0"/>
              <w:right w:val="single" w:color="9CC2E5" w:sz="4" w:space="0"/>
            </w:tcBorders>
          </w:tcPr>
          <w:p w14:paraId="27A5B77B">
            <w:pPr>
              <w:pStyle w:val="10"/>
              <w:rPr>
                <w:rFonts w:hint="default" w:ascii="Times New Roman"/>
                <w:sz w:val="24"/>
                <w:lang w:val="en-US"/>
              </w:rPr>
            </w:pPr>
            <w:r>
              <w:rPr>
                <w:rFonts w:hint="default" w:ascii="Times New Roman"/>
                <w:sz w:val="24"/>
                <w:lang w:val="en-US"/>
              </w:rPr>
              <w:t>172.16.0.193</w:t>
            </w:r>
          </w:p>
        </w:tc>
      </w:tr>
    </w:tbl>
    <w:p w14:paraId="577BE7B2">
      <w:pPr>
        <w:pStyle w:val="6"/>
        <w:rPr>
          <w:i/>
          <w:sz w:val="18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6956425</wp:posOffset>
                </wp:positionH>
                <wp:positionV relativeFrom="page">
                  <wp:posOffset>433070</wp:posOffset>
                </wp:positionV>
                <wp:extent cx="366395" cy="19494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A4D1E"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BF8F00"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vert="vert270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7.75pt;margin-top:34.1pt;height:15.35pt;width:28.85pt;mso-position-horizontal-relative:page;mso-position-vertical-relative:page;z-index:251672576;mso-width-relative:page;mso-height-relative:page;" filled="f" stroked="f" coordsize="21600,21600" o:gfxdata="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06THydcAAAALAQAADwAAAAAAAAABACAAAAAiAAAAZHJzL2Rvd25yZXYueG1sUEsBAhQAFAAAAAgA&#10;h07iQIF5yYy0AQAAfwMAAA4AAAAAAAAAAQAgAAAAJgEAAGRycy9lMm9Eb2MueG1sUEsFBgAAAAAG&#10;AAYAWQEAAEwFAAAAAA==&#10;">
                <v:fill on="f" focussize="0,0"/>
                <v:stroke on="f"/>
                <v:imagedata o:title=""/>
                <o:lock v:ext="edit" aspectratio="f"/>
                <v:textbox inset="0mm,0mm,0mm,0mm" style="layout-flow:vertical;mso-layout-flow-alt:bottom-to-top;">
                  <w:txbxContent>
                    <w:p w14:paraId="561A4D1E">
                      <w:pPr>
                        <w:spacing w:before="4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48"/>
                        </w:rPr>
                      </w:pPr>
                      <w:r>
                        <w:rPr>
                          <w:rFonts w:ascii="Arial"/>
                          <w:b/>
                          <w:color w:val="BF8F00"/>
                          <w:sz w:val="4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48060B3B">
      <w:pPr>
        <w:spacing w:after="0"/>
        <w:rPr>
          <w:rFonts w:hint="default"/>
          <w:sz w:val="15"/>
          <w:lang w:val="en-US"/>
        </w:rPr>
        <w:sectPr>
          <w:pgSz w:w="11910" w:h="16840"/>
          <w:pgMar w:top="580" w:right="820" w:bottom="1240" w:left="0" w:header="286" w:footer="1048" w:gutter="0"/>
          <w:cols w:space="720" w:num="1"/>
        </w:sectPr>
      </w:pPr>
    </w:p>
    <w:p w14:paraId="740CBE7A">
      <w:pPr>
        <w:pStyle w:val="6"/>
        <w:rPr>
          <w:i/>
          <w:sz w:val="20"/>
        </w:rPr>
      </w:pPr>
      <w:r>
        <w:pict>
          <v:shape id="docshape32" o:spid="_x0000_s1052" o:spt="202" type="#_x0000_t202" style="position:absolute;left:0pt;margin-left:547.75pt;margin-top:34.1pt;height:15.35pt;width:28.85pt;mso-position-horizontal-relative:page;mso-position-vertical-relative:page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 w14:paraId="50F9305C">
                  <w:pPr>
                    <w:spacing w:before="4"/>
                    <w:ind w:left="20" w:right="0" w:firstLine="0"/>
                    <w:jc w:val="left"/>
                    <w:rPr>
                      <w:rFonts w:ascii="Arial"/>
                      <w:b/>
                      <w:sz w:val="48"/>
                    </w:rPr>
                  </w:pPr>
                  <w:r>
                    <w:rPr>
                      <w:rFonts w:ascii="Arial"/>
                      <w:b/>
                      <w:color w:val="BF8F00"/>
                      <w:sz w:val="48"/>
                    </w:rPr>
                    <w:t>5</w:t>
                  </w:r>
                </w:p>
              </w:txbxContent>
            </v:textbox>
          </v:shape>
        </w:pict>
      </w:r>
    </w:p>
    <w:p w14:paraId="28D41A12">
      <w:pPr>
        <w:pStyle w:val="6"/>
        <w:spacing w:before="2"/>
        <w:rPr>
          <w:i/>
          <w:sz w:val="29"/>
        </w:rPr>
      </w:pPr>
    </w:p>
    <w:p w14:paraId="4187E81D">
      <w:pPr>
        <w:pStyle w:val="2"/>
        <w:numPr>
          <w:ilvl w:val="0"/>
          <w:numId w:val="1"/>
        </w:numPr>
        <w:tabs>
          <w:tab w:val="left" w:pos="1886"/>
        </w:tabs>
        <w:spacing w:before="183" w:after="0" w:line="240" w:lineRule="auto"/>
        <w:ind w:left="1886" w:right="0" w:hanging="446"/>
        <w:jc w:val="left"/>
      </w:pPr>
      <w:r>
        <w:rPr>
          <w:color w:val="1A237E"/>
          <w:spacing w:val="-2"/>
        </w:rPr>
        <w:t>REQUIREMENTS</w:t>
      </w:r>
    </w:p>
    <w:p w14:paraId="6C39F478">
      <w:pPr>
        <w:pStyle w:val="6"/>
        <w:spacing w:before="130" w:line="237" w:lineRule="auto"/>
        <w:ind w:left="1800"/>
      </w:pPr>
      <w:r>
        <w:rPr>
          <w:color w:val="212120"/>
        </w:rPr>
        <w:t>You are expected to complete all tasks in section B (Lab tasks). Advanced tasks are optional, and you could get bonus points for completing those tasks.</w:t>
      </w:r>
    </w:p>
    <w:p w14:paraId="7F229405">
      <w:pPr>
        <w:pStyle w:val="6"/>
        <w:spacing w:before="205"/>
        <w:ind w:left="1800"/>
      </w:pPr>
      <w:r>
        <w:rPr>
          <w:color w:val="212120"/>
        </w:rPr>
        <w:t>Your</w:t>
      </w:r>
      <w:r>
        <w:rPr>
          <w:color w:val="212120"/>
          <w:spacing w:val="-8"/>
        </w:rPr>
        <w:t xml:space="preserve"> </w:t>
      </w:r>
      <w:r>
        <w:rPr>
          <w:color w:val="212120"/>
        </w:rPr>
        <w:t>submission</w:t>
      </w:r>
      <w:r>
        <w:rPr>
          <w:color w:val="212120"/>
          <w:spacing w:val="-7"/>
        </w:rPr>
        <w:t xml:space="preserve"> </w:t>
      </w:r>
      <w:r>
        <w:rPr>
          <w:color w:val="212120"/>
        </w:rPr>
        <w:t>must</w:t>
      </w:r>
      <w:r>
        <w:rPr>
          <w:color w:val="212120"/>
          <w:spacing w:val="-7"/>
        </w:rPr>
        <w:t xml:space="preserve"> </w:t>
      </w:r>
      <w:r>
        <w:rPr>
          <w:color w:val="212120"/>
        </w:rPr>
        <w:t>meet</w:t>
      </w:r>
      <w:r>
        <w:rPr>
          <w:color w:val="212120"/>
          <w:spacing w:val="-7"/>
        </w:rPr>
        <w:t xml:space="preserve"> </w:t>
      </w:r>
      <w:r>
        <w:rPr>
          <w:color w:val="212120"/>
        </w:rPr>
        <w:t>the</w:t>
      </w:r>
      <w:r>
        <w:rPr>
          <w:color w:val="212120"/>
          <w:spacing w:val="-8"/>
        </w:rPr>
        <w:t xml:space="preserve"> </w:t>
      </w:r>
      <w:r>
        <w:rPr>
          <w:color w:val="212120"/>
        </w:rPr>
        <w:t>following</w:t>
      </w:r>
      <w:r>
        <w:rPr>
          <w:color w:val="212120"/>
          <w:spacing w:val="-7"/>
        </w:rPr>
        <w:t xml:space="preserve"> </w:t>
      </w:r>
      <w:r>
        <w:rPr>
          <w:color w:val="212120"/>
          <w:spacing w:val="-2"/>
        </w:rPr>
        <w:t>requirements:</w:t>
      </w:r>
    </w:p>
    <w:p w14:paraId="16AE0CDE">
      <w:pPr>
        <w:pStyle w:val="9"/>
        <w:numPr>
          <w:ilvl w:val="0"/>
          <w:numId w:val="5"/>
        </w:numPr>
        <w:tabs>
          <w:tab w:val="left" w:pos="2519"/>
          <w:tab w:val="left" w:pos="2520"/>
        </w:tabs>
        <w:spacing w:before="199" w:after="0" w:line="304" w:lineRule="exact"/>
        <w:ind w:left="2520" w:right="0" w:hanging="360"/>
        <w:jc w:val="left"/>
        <w:rPr>
          <w:sz w:val="26"/>
        </w:rPr>
      </w:pPr>
      <w:r>
        <w:rPr>
          <w:color w:val="212120"/>
          <w:sz w:val="26"/>
        </w:rPr>
        <w:t>You</w:t>
      </w:r>
      <w:r>
        <w:rPr>
          <w:color w:val="212120"/>
          <w:spacing w:val="-9"/>
          <w:sz w:val="26"/>
        </w:rPr>
        <w:t xml:space="preserve"> </w:t>
      </w:r>
      <w:r>
        <w:rPr>
          <w:color w:val="212120"/>
          <w:sz w:val="26"/>
        </w:rPr>
        <w:t>need</w:t>
      </w:r>
      <w:r>
        <w:rPr>
          <w:color w:val="212120"/>
          <w:spacing w:val="-9"/>
          <w:sz w:val="26"/>
        </w:rPr>
        <w:t xml:space="preserve"> </w:t>
      </w:r>
      <w:r>
        <w:rPr>
          <w:color w:val="212120"/>
          <w:sz w:val="26"/>
        </w:rPr>
        <w:t>to</w:t>
      </w:r>
      <w:r>
        <w:rPr>
          <w:color w:val="212120"/>
          <w:spacing w:val="-9"/>
          <w:sz w:val="26"/>
        </w:rPr>
        <w:t xml:space="preserve"> </w:t>
      </w:r>
      <w:r>
        <w:rPr>
          <w:color w:val="212120"/>
          <w:sz w:val="26"/>
        </w:rPr>
        <w:t>submit</w:t>
      </w:r>
      <w:r>
        <w:rPr>
          <w:color w:val="212120"/>
          <w:spacing w:val="-8"/>
          <w:sz w:val="26"/>
        </w:rPr>
        <w:t xml:space="preserve"> </w:t>
      </w:r>
      <w:r>
        <w:rPr>
          <w:color w:val="212120"/>
          <w:sz w:val="26"/>
        </w:rPr>
        <w:t>a</w:t>
      </w:r>
      <w:r>
        <w:rPr>
          <w:color w:val="212120"/>
          <w:spacing w:val="-8"/>
          <w:sz w:val="26"/>
        </w:rPr>
        <w:t xml:space="preserve"> </w:t>
      </w:r>
      <w:r>
        <w:rPr>
          <w:b/>
          <w:color w:val="212120"/>
          <w:sz w:val="26"/>
        </w:rPr>
        <w:t>detailed</w:t>
      </w:r>
      <w:r>
        <w:rPr>
          <w:b/>
          <w:color w:val="212120"/>
          <w:spacing w:val="-9"/>
          <w:sz w:val="26"/>
        </w:rPr>
        <w:t xml:space="preserve"> </w:t>
      </w:r>
      <w:r>
        <w:rPr>
          <w:b/>
          <w:color w:val="212120"/>
          <w:sz w:val="26"/>
        </w:rPr>
        <w:t>lab</w:t>
      </w:r>
      <w:r>
        <w:rPr>
          <w:b/>
          <w:color w:val="212120"/>
          <w:spacing w:val="-9"/>
          <w:sz w:val="26"/>
        </w:rPr>
        <w:t xml:space="preserve"> </w:t>
      </w:r>
      <w:r>
        <w:rPr>
          <w:b/>
          <w:color w:val="212120"/>
          <w:sz w:val="26"/>
        </w:rPr>
        <w:t>report</w:t>
      </w:r>
      <w:r>
        <w:rPr>
          <w:b/>
          <w:color w:val="212120"/>
          <w:spacing w:val="-9"/>
          <w:sz w:val="26"/>
        </w:rPr>
        <w:t xml:space="preserve"> </w:t>
      </w:r>
      <w:r>
        <w:rPr>
          <w:b/>
          <w:color w:val="212120"/>
          <w:sz w:val="26"/>
        </w:rPr>
        <w:t>in</w:t>
      </w:r>
      <w:r>
        <w:rPr>
          <w:b/>
          <w:color w:val="212120"/>
          <w:spacing w:val="-8"/>
          <w:sz w:val="26"/>
        </w:rPr>
        <w:t xml:space="preserve"> </w:t>
      </w:r>
      <w:r>
        <w:rPr>
          <w:b/>
          <w:color w:val="212120"/>
          <w:sz w:val="26"/>
        </w:rPr>
        <w:t>.docx</w:t>
      </w:r>
      <w:r>
        <w:rPr>
          <w:b/>
          <w:color w:val="212120"/>
          <w:spacing w:val="-8"/>
          <w:sz w:val="26"/>
        </w:rPr>
        <w:t xml:space="preserve"> </w:t>
      </w:r>
      <w:r>
        <w:rPr>
          <w:i/>
          <w:color w:val="212120"/>
          <w:sz w:val="26"/>
        </w:rPr>
        <w:t>(Word</w:t>
      </w:r>
      <w:r>
        <w:rPr>
          <w:i/>
          <w:color w:val="212120"/>
          <w:spacing w:val="-9"/>
          <w:sz w:val="26"/>
        </w:rPr>
        <w:t xml:space="preserve"> </w:t>
      </w:r>
      <w:r>
        <w:rPr>
          <w:i/>
          <w:color w:val="212120"/>
          <w:sz w:val="26"/>
        </w:rPr>
        <w:t>Document)</w:t>
      </w:r>
      <w:r>
        <w:rPr>
          <w:i/>
          <w:color w:val="212120"/>
          <w:spacing w:val="-9"/>
          <w:sz w:val="26"/>
        </w:rPr>
        <w:t xml:space="preserve"> </w:t>
      </w:r>
      <w:r>
        <w:rPr>
          <w:color w:val="212120"/>
          <w:spacing w:val="-2"/>
          <w:sz w:val="26"/>
        </w:rPr>
        <w:t>format,</w:t>
      </w:r>
    </w:p>
    <w:p w14:paraId="5F16B865">
      <w:pPr>
        <w:spacing w:before="0" w:line="304" w:lineRule="exact"/>
        <w:ind w:left="2520" w:right="0" w:firstLine="0"/>
        <w:jc w:val="both"/>
        <w:rPr>
          <w:sz w:val="26"/>
        </w:rPr>
      </w:pPr>
      <w:r>
        <w:rPr>
          <w:b/>
          <w:color w:val="212120"/>
          <w:sz w:val="26"/>
        </w:rPr>
        <w:t>using</w:t>
      </w:r>
      <w:r>
        <w:rPr>
          <w:b/>
          <w:color w:val="212120"/>
          <w:spacing w:val="-7"/>
          <w:sz w:val="26"/>
        </w:rPr>
        <w:t xml:space="preserve"> </w:t>
      </w:r>
      <w:r>
        <w:rPr>
          <w:b/>
          <w:color w:val="212120"/>
          <w:sz w:val="26"/>
        </w:rPr>
        <w:t>the</w:t>
      </w:r>
      <w:r>
        <w:rPr>
          <w:b/>
          <w:color w:val="212120"/>
          <w:spacing w:val="-6"/>
          <w:sz w:val="26"/>
        </w:rPr>
        <w:t xml:space="preserve"> </w:t>
      </w:r>
      <w:r>
        <w:rPr>
          <w:b/>
          <w:color w:val="212120"/>
          <w:sz w:val="26"/>
        </w:rPr>
        <w:t>report</w:t>
      </w:r>
      <w:r>
        <w:rPr>
          <w:b/>
          <w:color w:val="212120"/>
          <w:spacing w:val="-7"/>
          <w:sz w:val="26"/>
        </w:rPr>
        <w:t xml:space="preserve"> </w:t>
      </w:r>
      <w:r>
        <w:rPr>
          <w:b/>
          <w:color w:val="212120"/>
          <w:sz w:val="26"/>
        </w:rPr>
        <w:t>template</w:t>
      </w:r>
      <w:r>
        <w:rPr>
          <w:b/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provided</w:t>
      </w:r>
      <w:r>
        <w:rPr>
          <w:color w:val="212120"/>
          <w:spacing w:val="-7"/>
          <w:sz w:val="26"/>
        </w:rPr>
        <w:t xml:space="preserve"> </w:t>
      </w:r>
      <w:r>
        <w:rPr>
          <w:color w:val="212120"/>
          <w:sz w:val="26"/>
        </w:rPr>
        <w:t>on</w:t>
      </w:r>
      <w:r>
        <w:rPr>
          <w:color w:val="212120"/>
          <w:spacing w:val="-6"/>
          <w:sz w:val="26"/>
        </w:rPr>
        <w:t xml:space="preserve"> </w:t>
      </w:r>
      <w:r>
        <w:rPr>
          <w:color w:val="212120"/>
          <w:sz w:val="26"/>
        </w:rPr>
        <w:t>the</w:t>
      </w:r>
      <w:r>
        <w:rPr>
          <w:color w:val="212120"/>
          <w:spacing w:val="-7"/>
          <w:sz w:val="26"/>
        </w:rPr>
        <w:t xml:space="preserve"> </w:t>
      </w:r>
      <w:r>
        <w:rPr>
          <w:color w:val="212120"/>
          <w:sz w:val="26"/>
        </w:rPr>
        <w:t>UIT</w:t>
      </w:r>
      <w:r>
        <w:rPr>
          <w:color w:val="212120"/>
          <w:spacing w:val="-6"/>
          <w:sz w:val="26"/>
        </w:rPr>
        <w:t xml:space="preserve"> </w:t>
      </w:r>
      <w:r>
        <w:rPr>
          <w:color w:val="212120"/>
          <w:sz w:val="26"/>
        </w:rPr>
        <w:t>Courses</w:t>
      </w:r>
      <w:r>
        <w:rPr>
          <w:color w:val="212120"/>
          <w:spacing w:val="-7"/>
          <w:sz w:val="26"/>
        </w:rPr>
        <w:t xml:space="preserve"> </w:t>
      </w:r>
      <w:r>
        <w:rPr>
          <w:color w:val="212120"/>
          <w:spacing w:val="-2"/>
          <w:sz w:val="26"/>
        </w:rPr>
        <w:t>website.</w:t>
      </w:r>
    </w:p>
    <w:p w14:paraId="70AB7BF3">
      <w:pPr>
        <w:pStyle w:val="9"/>
        <w:numPr>
          <w:ilvl w:val="0"/>
          <w:numId w:val="5"/>
        </w:numPr>
        <w:tabs>
          <w:tab w:val="left" w:pos="2519"/>
          <w:tab w:val="left" w:pos="2520"/>
        </w:tabs>
        <w:spacing w:before="200" w:after="0" w:line="240" w:lineRule="auto"/>
        <w:ind w:left="2520" w:right="0" w:hanging="360"/>
        <w:jc w:val="left"/>
        <w:rPr>
          <w:sz w:val="26"/>
        </w:rPr>
      </w:pPr>
      <w:r>
        <w:rPr>
          <w:color w:val="212120"/>
          <w:sz w:val="26"/>
        </w:rPr>
        <w:t>A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report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written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in</w:t>
      </w:r>
      <w:r>
        <w:rPr>
          <w:color w:val="212120"/>
          <w:spacing w:val="-6"/>
          <w:sz w:val="26"/>
        </w:rPr>
        <w:t xml:space="preserve"> </w:t>
      </w:r>
      <w:r>
        <w:rPr>
          <w:color w:val="212120"/>
          <w:sz w:val="26"/>
        </w:rPr>
        <w:t>English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is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pacing w:val="-2"/>
          <w:sz w:val="26"/>
        </w:rPr>
        <w:t>required.</w:t>
      </w:r>
    </w:p>
    <w:p w14:paraId="167F1B2B">
      <w:pPr>
        <w:pStyle w:val="9"/>
        <w:numPr>
          <w:ilvl w:val="0"/>
          <w:numId w:val="5"/>
        </w:numPr>
        <w:tabs>
          <w:tab w:val="left" w:pos="2520"/>
        </w:tabs>
        <w:spacing w:before="204" w:after="0" w:line="240" w:lineRule="auto"/>
        <w:ind w:left="2520" w:right="105" w:hanging="360"/>
        <w:jc w:val="both"/>
        <w:rPr>
          <w:sz w:val="26"/>
        </w:rPr>
      </w:pPr>
      <w:r>
        <w:rPr>
          <w:color w:val="212120"/>
          <w:sz w:val="26"/>
        </w:rPr>
        <w:t>When</w:t>
      </w:r>
      <w:r>
        <w:rPr>
          <w:color w:val="212120"/>
          <w:spacing w:val="-10"/>
          <w:sz w:val="26"/>
        </w:rPr>
        <w:t xml:space="preserve"> </w:t>
      </w:r>
      <w:r>
        <w:rPr>
          <w:color w:val="212120"/>
          <w:sz w:val="26"/>
        </w:rPr>
        <w:t>it</w:t>
      </w:r>
      <w:r>
        <w:rPr>
          <w:color w:val="212120"/>
          <w:spacing w:val="-10"/>
          <w:sz w:val="26"/>
        </w:rPr>
        <w:t xml:space="preserve"> </w:t>
      </w:r>
      <w:r>
        <w:rPr>
          <w:color w:val="212120"/>
          <w:sz w:val="26"/>
        </w:rPr>
        <w:t>comes</w:t>
      </w:r>
      <w:r>
        <w:rPr>
          <w:color w:val="212120"/>
          <w:spacing w:val="-10"/>
          <w:sz w:val="26"/>
        </w:rPr>
        <w:t xml:space="preserve"> </w:t>
      </w:r>
      <w:r>
        <w:rPr>
          <w:color w:val="212120"/>
          <w:sz w:val="26"/>
        </w:rPr>
        <w:t>to</w:t>
      </w:r>
      <w:r>
        <w:rPr>
          <w:color w:val="212120"/>
          <w:spacing w:val="-9"/>
          <w:sz w:val="26"/>
        </w:rPr>
        <w:t xml:space="preserve"> </w:t>
      </w:r>
      <w:r>
        <w:rPr>
          <w:b/>
          <w:color w:val="212120"/>
          <w:sz w:val="26"/>
        </w:rPr>
        <w:t>programming</w:t>
      </w:r>
      <w:r>
        <w:rPr>
          <w:b/>
          <w:color w:val="212120"/>
          <w:spacing w:val="-9"/>
          <w:sz w:val="26"/>
        </w:rPr>
        <w:t xml:space="preserve"> </w:t>
      </w:r>
      <w:r>
        <w:rPr>
          <w:b/>
          <w:color w:val="212120"/>
          <w:sz w:val="26"/>
        </w:rPr>
        <w:t>tasks</w:t>
      </w:r>
      <w:r>
        <w:rPr>
          <w:b/>
          <w:color w:val="212120"/>
          <w:spacing w:val="-10"/>
          <w:sz w:val="26"/>
        </w:rPr>
        <w:t xml:space="preserve"> </w:t>
      </w:r>
      <w:r>
        <w:rPr>
          <w:i/>
          <w:color w:val="212120"/>
          <w:sz w:val="26"/>
        </w:rPr>
        <w:t>(require</w:t>
      </w:r>
      <w:r>
        <w:rPr>
          <w:i/>
          <w:color w:val="212120"/>
          <w:spacing w:val="-10"/>
          <w:sz w:val="26"/>
        </w:rPr>
        <w:t xml:space="preserve"> </w:t>
      </w:r>
      <w:r>
        <w:rPr>
          <w:i/>
          <w:color w:val="212120"/>
          <w:sz w:val="26"/>
        </w:rPr>
        <w:t>you</w:t>
      </w:r>
      <w:r>
        <w:rPr>
          <w:i/>
          <w:color w:val="212120"/>
          <w:spacing w:val="-10"/>
          <w:sz w:val="26"/>
        </w:rPr>
        <w:t xml:space="preserve"> </w:t>
      </w:r>
      <w:r>
        <w:rPr>
          <w:i/>
          <w:color w:val="212120"/>
          <w:sz w:val="26"/>
        </w:rPr>
        <w:t>to</w:t>
      </w:r>
      <w:r>
        <w:rPr>
          <w:i/>
          <w:color w:val="212120"/>
          <w:spacing w:val="-10"/>
          <w:sz w:val="26"/>
        </w:rPr>
        <w:t xml:space="preserve"> </w:t>
      </w:r>
      <w:r>
        <w:rPr>
          <w:i/>
          <w:color w:val="212120"/>
          <w:sz w:val="26"/>
        </w:rPr>
        <w:t>write</w:t>
      </w:r>
      <w:r>
        <w:rPr>
          <w:i/>
          <w:color w:val="212120"/>
          <w:spacing w:val="-10"/>
          <w:sz w:val="26"/>
        </w:rPr>
        <w:t xml:space="preserve"> </w:t>
      </w:r>
      <w:r>
        <w:rPr>
          <w:i/>
          <w:color w:val="212120"/>
          <w:sz w:val="26"/>
        </w:rPr>
        <w:t>an</w:t>
      </w:r>
      <w:r>
        <w:rPr>
          <w:i/>
          <w:color w:val="212120"/>
          <w:spacing w:val="-10"/>
          <w:sz w:val="26"/>
        </w:rPr>
        <w:t xml:space="preserve"> </w:t>
      </w:r>
      <w:r>
        <w:rPr>
          <w:i/>
          <w:color w:val="212120"/>
          <w:sz w:val="26"/>
        </w:rPr>
        <w:t>application</w:t>
      </w:r>
      <w:r>
        <w:rPr>
          <w:i/>
          <w:color w:val="212120"/>
          <w:spacing w:val="-10"/>
          <w:sz w:val="26"/>
        </w:rPr>
        <w:t xml:space="preserve"> </w:t>
      </w:r>
      <w:r>
        <w:rPr>
          <w:i/>
          <w:color w:val="212120"/>
          <w:sz w:val="26"/>
        </w:rPr>
        <w:t xml:space="preserve">or script), </w:t>
      </w:r>
      <w:r>
        <w:rPr>
          <w:color w:val="212120"/>
          <w:sz w:val="26"/>
        </w:rPr>
        <w:t>please attach all source-code and executable files (if any) in your submission. Please also list the important code snippets followed by explanations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and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screenshots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when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running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your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application</w:t>
      </w:r>
      <w:r>
        <w:rPr>
          <w:color w:val="212120"/>
          <w:spacing w:val="-6"/>
          <w:sz w:val="26"/>
        </w:rPr>
        <w:t xml:space="preserve"> </w:t>
      </w:r>
      <w:r>
        <w:rPr>
          <w:color w:val="212120"/>
          <w:sz w:val="26"/>
        </w:rPr>
        <w:t>in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your</w:t>
      </w:r>
      <w:r>
        <w:rPr>
          <w:color w:val="212120"/>
          <w:spacing w:val="-3"/>
          <w:sz w:val="26"/>
        </w:rPr>
        <w:t xml:space="preserve"> </w:t>
      </w:r>
      <w:r>
        <w:rPr>
          <w:color w:val="212120"/>
          <w:sz w:val="26"/>
        </w:rPr>
        <w:t>report. Simply attaching code without any explanation will not receive points.</w:t>
      </w:r>
    </w:p>
    <w:p w14:paraId="7433E8FB">
      <w:pPr>
        <w:pStyle w:val="9"/>
        <w:numPr>
          <w:ilvl w:val="0"/>
          <w:numId w:val="5"/>
        </w:numPr>
        <w:tabs>
          <w:tab w:val="left" w:pos="2519"/>
          <w:tab w:val="left" w:pos="2520"/>
        </w:tabs>
        <w:spacing w:before="199" w:after="0" w:line="240" w:lineRule="auto"/>
        <w:ind w:left="2520" w:right="0" w:hanging="360"/>
        <w:jc w:val="left"/>
        <w:rPr>
          <w:sz w:val="26"/>
        </w:rPr>
      </w:pPr>
      <w:r>
        <w:rPr>
          <w:color w:val="212120"/>
          <w:sz w:val="26"/>
        </w:rPr>
        <w:t>Submit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work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you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are</w:t>
      </w:r>
      <w:r>
        <w:rPr>
          <w:color w:val="212120"/>
          <w:spacing w:val="-4"/>
          <w:sz w:val="26"/>
        </w:rPr>
        <w:t xml:space="preserve"> </w:t>
      </w:r>
      <w:r>
        <w:rPr>
          <w:color w:val="212120"/>
          <w:sz w:val="26"/>
        </w:rPr>
        <w:t>proud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of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–</w:t>
      </w:r>
      <w:r>
        <w:rPr>
          <w:color w:val="212120"/>
          <w:spacing w:val="-4"/>
          <w:sz w:val="26"/>
        </w:rPr>
        <w:t xml:space="preserve"> </w:t>
      </w:r>
      <w:r>
        <w:rPr>
          <w:color w:val="212120"/>
          <w:sz w:val="26"/>
        </w:rPr>
        <w:t>don’t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be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sloppy</w:t>
      </w:r>
      <w:r>
        <w:rPr>
          <w:color w:val="212120"/>
          <w:spacing w:val="-5"/>
          <w:sz w:val="26"/>
        </w:rPr>
        <w:t xml:space="preserve"> </w:t>
      </w:r>
      <w:r>
        <w:rPr>
          <w:color w:val="212120"/>
          <w:sz w:val="26"/>
        </w:rPr>
        <w:t>and</w:t>
      </w:r>
      <w:r>
        <w:rPr>
          <w:color w:val="212120"/>
          <w:spacing w:val="-4"/>
          <w:sz w:val="26"/>
        </w:rPr>
        <w:t xml:space="preserve"> </w:t>
      </w:r>
      <w:r>
        <w:rPr>
          <w:color w:val="212120"/>
          <w:spacing w:val="-2"/>
          <w:sz w:val="26"/>
        </w:rPr>
        <w:t>lazy!</w:t>
      </w:r>
    </w:p>
    <w:p w14:paraId="3F894207">
      <w:pPr>
        <w:pStyle w:val="6"/>
        <w:spacing w:before="199"/>
        <w:ind w:left="2520" w:right="106"/>
        <w:jc w:val="both"/>
      </w:pPr>
      <w:r>
        <w:rPr>
          <w:color w:val="212120"/>
        </w:rPr>
        <w:t>Your submissions must be your own. You are free to discuss with other classmates</w:t>
      </w:r>
      <w:r>
        <w:rPr>
          <w:color w:val="212120"/>
          <w:spacing w:val="-6"/>
        </w:rPr>
        <w:t xml:space="preserve"> </w:t>
      </w:r>
      <w:r>
        <w:rPr>
          <w:color w:val="212120"/>
        </w:rPr>
        <w:t>to</w:t>
      </w:r>
      <w:r>
        <w:rPr>
          <w:color w:val="212120"/>
          <w:spacing w:val="-6"/>
        </w:rPr>
        <w:t xml:space="preserve"> </w:t>
      </w:r>
      <w:r>
        <w:rPr>
          <w:color w:val="212120"/>
        </w:rPr>
        <w:t>find</w:t>
      </w:r>
      <w:r>
        <w:rPr>
          <w:color w:val="212120"/>
          <w:spacing w:val="-5"/>
        </w:rPr>
        <w:t xml:space="preserve"> </w:t>
      </w:r>
      <w:r>
        <w:rPr>
          <w:color w:val="212120"/>
        </w:rPr>
        <w:t>the</w:t>
      </w:r>
      <w:r>
        <w:rPr>
          <w:color w:val="212120"/>
          <w:spacing w:val="-6"/>
        </w:rPr>
        <w:t xml:space="preserve"> </w:t>
      </w:r>
      <w:r>
        <w:rPr>
          <w:color w:val="212120"/>
        </w:rPr>
        <w:t>solution.</w:t>
      </w:r>
      <w:r>
        <w:rPr>
          <w:color w:val="212120"/>
          <w:spacing w:val="-4"/>
        </w:rPr>
        <w:t xml:space="preserve"> </w:t>
      </w:r>
      <w:r>
        <w:rPr>
          <w:color w:val="212120"/>
        </w:rPr>
        <w:t>However,</w:t>
      </w:r>
      <w:r>
        <w:rPr>
          <w:color w:val="212120"/>
          <w:spacing w:val="-5"/>
        </w:rPr>
        <w:t xml:space="preserve"> </w:t>
      </w:r>
      <w:r>
        <w:rPr>
          <w:color w:val="212120"/>
        </w:rPr>
        <w:t>copying</w:t>
      </w:r>
      <w:r>
        <w:rPr>
          <w:color w:val="212120"/>
          <w:spacing w:val="-5"/>
        </w:rPr>
        <w:t xml:space="preserve"> </w:t>
      </w:r>
      <w:r>
        <w:rPr>
          <w:color w:val="212120"/>
        </w:rPr>
        <w:t>reports</w:t>
      </w:r>
      <w:r>
        <w:rPr>
          <w:color w:val="212120"/>
          <w:spacing w:val="-6"/>
        </w:rPr>
        <w:t xml:space="preserve"> </w:t>
      </w:r>
      <w:r>
        <w:rPr>
          <w:color w:val="212120"/>
        </w:rPr>
        <w:t>is</w:t>
      </w:r>
      <w:r>
        <w:rPr>
          <w:color w:val="212120"/>
          <w:spacing w:val="-5"/>
        </w:rPr>
        <w:t xml:space="preserve"> </w:t>
      </w:r>
      <w:r>
        <w:rPr>
          <w:color w:val="212120"/>
        </w:rPr>
        <w:t>prohibited,</w:t>
      </w:r>
      <w:r>
        <w:rPr>
          <w:color w:val="212120"/>
          <w:spacing w:val="-6"/>
        </w:rPr>
        <w:t xml:space="preserve"> </w:t>
      </w:r>
      <w:r>
        <w:rPr>
          <w:color w:val="212120"/>
        </w:rPr>
        <w:t>even if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only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a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part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of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your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report.</w:t>
      </w:r>
      <w:r>
        <w:rPr>
          <w:color w:val="212120"/>
          <w:spacing w:val="-4"/>
        </w:rPr>
        <w:t xml:space="preserve"> </w:t>
      </w:r>
      <w:r>
        <w:rPr>
          <w:color w:val="212120"/>
        </w:rPr>
        <w:t>Both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reports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of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the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owner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and</w:t>
      </w:r>
      <w:r>
        <w:rPr>
          <w:color w:val="212120"/>
          <w:spacing w:val="-2"/>
        </w:rPr>
        <w:t xml:space="preserve"> </w:t>
      </w:r>
      <w:r>
        <w:rPr>
          <w:color w:val="212120"/>
        </w:rPr>
        <w:t>the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copier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will</w:t>
      </w:r>
      <w:r>
        <w:rPr>
          <w:color w:val="212120"/>
          <w:spacing w:val="-3"/>
        </w:rPr>
        <w:t xml:space="preserve"> </w:t>
      </w:r>
      <w:r>
        <w:rPr>
          <w:color w:val="212120"/>
        </w:rPr>
        <w:t>be rejected. Please remember to cite any source of the material (website, book,…) that influences your solution.</w:t>
      </w:r>
    </w:p>
    <w:p w14:paraId="3B99C677">
      <w:pPr>
        <w:pStyle w:val="6"/>
        <w:spacing w:before="1"/>
        <w:rPr>
          <w:sz w:val="15"/>
        </w:rPr>
      </w:pPr>
      <w:r>
        <w:pict>
          <v:group id="docshapegroup33" o:spid="_x0000_s1053" o:spt="203" style="position:absolute;left:0pt;margin-left:72pt;margin-top:10pt;height:75.85pt;width:477.15pt;mso-position-horizontal-relative:page;mso-wrap-distance-bottom:0pt;mso-wrap-distance-top:0pt;z-index:-251644928;mso-width-relative:page;mso-height-relative:page;" coordorigin="1440,201" coordsize="9543,1517">
            <o:lock v:ext="edit"/>
            <v:rect id="docshape34" o:spid="_x0000_s1054" o:spt="1" style="position:absolute;left:1502;top:200;height:1517;width:9480;" fillcolor="#D0CECE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5" o:spid="_x0000_s1055" o:spt="1" style="position:absolute;left:1440;top:200;height:1517;width:58;" fillcolor="#595959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6" o:spid="_x0000_s1056" o:spt="202" type="#_x0000_t202" style="position:absolute;left:1497;top:200;height:1517;width:94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1A1DFE7">
                    <w:pPr>
                      <w:spacing w:before="202" w:line="237" w:lineRule="auto"/>
                      <w:ind w:left="81" w:right="101" w:firstLine="0"/>
                      <w:jc w:val="left"/>
                      <w:rPr>
                        <w:sz w:val="26"/>
                      </w:rPr>
                    </w:pPr>
                    <w:r>
                      <w:rPr>
                        <w:b/>
                        <w:color w:val="212120"/>
                        <w:sz w:val="26"/>
                      </w:rPr>
                      <w:t>Notice:</w:t>
                    </w:r>
                    <w:r>
                      <w:rPr>
                        <w:b/>
                        <w:color w:val="212120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Combine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your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lab</w:t>
                    </w:r>
                    <w:r>
                      <w:rPr>
                        <w:color w:val="212120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report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and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all</w:t>
                    </w:r>
                    <w:r>
                      <w:rPr>
                        <w:color w:val="212120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related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files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into</w:t>
                    </w:r>
                    <w:r>
                      <w:rPr>
                        <w:color w:val="212120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a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single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12120"/>
                        <w:sz w:val="26"/>
                      </w:rPr>
                      <w:t>ZIP</w:t>
                    </w:r>
                    <w:r>
                      <w:rPr>
                        <w:b/>
                        <w:color w:val="212120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12120"/>
                        <w:sz w:val="26"/>
                      </w:rPr>
                      <w:t>file</w:t>
                    </w:r>
                    <w:r>
                      <w:rPr>
                        <w:b/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12120"/>
                        <w:sz w:val="26"/>
                      </w:rPr>
                      <w:t>(.zip)</w:t>
                    </w:r>
                    <w:r>
                      <w:rPr>
                        <w:color w:val="212120"/>
                        <w:sz w:val="26"/>
                      </w:rPr>
                      <w:t>,</w:t>
                    </w:r>
                    <w:r>
                      <w:rPr>
                        <w:color w:val="212120"/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color w:val="212120"/>
                        <w:sz w:val="26"/>
                      </w:rPr>
                      <w:t>name it as follow:</w:t>
                    </w:r>
                  </w:p>
                  <w:p w14:paraId="1F103ED2">
                    <w:pPr>
                      <w:spacing w:before="200"/>
                      <w:ind w:left="3178" w:right="3203" w:firstLine="0"/>
                      <w:jc w:val="center"/>
                      <w:rPr>
                        <w:b/>
                        <w:i/>
                        <w:sz w:val="26"/>
                      </w:rPr>
                    </w:pPr>
                    <w:r>
                      <w:rPr>
                        <w:b/>
                        <w:i/>
                        <w:color w:val="212120"/>
                        <w:sz w:val="26"/>
                      </w:rPr>
                      <w:t>StudentID</w:t>
                    </w:r>
                    <w:r>
                      <w:rPr>
                        <w:b/>
                        <w:i/>
                        <w:color w:val="212120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b/>
                        <w:i/>
                        <w:color w:val="212120"/>
                        <w:spacing w:val="-2"/>
                        <w:sz w:val="26"/>
                      </w:rPr>
                      <w:t>_ReportLabX.zip</w:t>
                    </w:r>
                  </w:p>
                </w:txbxContent>
              </v:textbox>
            </v:shape>
            <w10:wrap type="topAndBottom"/>
          </v:group>
        </w:pict>
      </w:r>
    </w:p>
    <w:sectPr>
      <w:pgSz w:w="11910" w:h="16840"/>
      <w:pgMar w:top="580" w:right="820" w:bottom="1240" w:left="0" w:header="286" w:footer="104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Gill Sans MT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5C6C35">
    <w:pPr>
      <w:pStyle w:val="6"/>
      <w:spacing w:line="14" w:lineRule="auto"/>
      <w:rPr>
        <w:sz w:val="20"/>
      </w:rPr>
    </w:pPr>
    <w:r>
      <w:pict>
        <v:group id="docshapegroup14" o:spid="_x0000_s2055" o:spt="203" style="position:absolute;left:0pt;margin-left:30.65pt;margin-top:779.45pt;height:42.3pt;width:539.95pt;mso-position-horizontal-relative:page;mso-position-vertical-relative:page;z-index:-251650048;mso-width-relative:page;mso-height-relative:page;" coordorigin="614,15590" coordsize="10799,846">
          <o:lock v:ext="edit"/>
          <v:line id="_x0000_s2056" o:spid="_x0000_s2056" o:spt="20" style="position:absolute;left:614;top:15595;height:0;width:10799;" stroked="t" coordsize="21600,21600">
            <v:path arrowok="t"/>
            <v:fill focussize="0,0"/>
            <v:stroke weight="0.5pt" color="#212120"/>
            <v:imagedata o:title=""/>
            <o:lock v:ext="edit"/>
          </v:line>
          <v:line id="_x0000_s2057" o:spid="_x0000_s2057" o:spt="20" style="position:absolute;left:4760;top:15600;flip:x;height:831;width:540;" stroked="t" coordsize="21600,21600">
            <v:path arrowok="t"/>
            <v:fill focussize="0,0"/>
            <v:stroke weight="0.5pt" color="#212120"/>
            <v:imagedata o:title=""/>
            <o:lock v:ext="edit"/>
          </v:line>
        </v:group>
      </w:pict>
    </w:r>
    <w:r>
      <w:pict>
        <v:shape id="docshape15" o:spid="_x0000_s2058" o:spt="202" type="#_x0000_t202" style="position:absolute;left:0pt;margin-left:96.65pt;margin-top:786.5pt;height:27.9pt;width:13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4A0FAADE">
                <w:pPr>
                  <w:spacing w:before="20"/>
                  <w:ind w:left="0" w:right="18" w:firstLine="0"/>
                  <w:jc w:val="right"/>
                  <w:rPr>
                    <w:rFonts w:ascii="Gill Sans MT"/>
                    <w:b/>
                    <w:i/>
                    <w:sz w:val="22"/>
                  </w:rPr>
                </w:pPr>
                <w:r>
                  <w:rPr>
                    <w:rFonts w:ascii="Gill Sans MT"/>
                    <w:b/>
                    <w:i/>
                    <w:w w:val="85"/>
                    <w:sz w:val="22"/>
                  </w:rPr>
                  <w:t>Faculty</w:t>
                </w:r>
                <w:r>
                  <w:rPr>
                    <w:rFonts w:ascii="Gill Sans MT"/>
                    <w:b/>
                    <w:i/>
                    <w:spacing w:val="-6"/>
                    <w:sz w:val="22"/>
                  </w:rPr>
                  <w:t xml:space="preserve"> </w:t>
                </w:r>
                <w:r>
                  <w:rPr>
                    <w:rFonts w:ascii="Gill Sans MT"/>
                    <w:b/>
                    <w:i/>
                    <w:w w:val="85"/>
                    <w:sz w:val="22"/>
                  </w:rPr>
                  <w:t>of</w:t>
                </w:r>
                <w:r>
                  <w:rPr>
                    <w:rFonts w:ascii="Gill Sans MT"/>
                    <w:b/>
                    <w:i/>
                    <w:spacing w:val="-5"/>
                    <w:sz w:val="22"/>
                  </w:rPr>
                  <w:t xml:space="preserve"> </w:t>
                </w:r>
                <w:r>
                  <w:rPr>
                    <w:rFonts w:ascii="Gill Sans MT"/>
                    <w:b/>
                    <w:i/>
                    <w:w w:val="85"/>
                    <w:sz w:val="22"/>
                  </w:rPr>
                  <w:t>Computer</w:t>
                </w:r>
                <w:r>
                  <w:rPr>
                    <w:rFonts w:ascii="Gill Sans MT"/>
                    <w:b/>
                    <w:i/>
                    <w:spacing w:val="-5"/>
                    <w:sz w:val="22"/>
                  </w:rPr>
                  <w:t xml:space="preserve"> </w:t>
                </w:r>
                <w:r>
                  <w:rPr>
                    <w:rFonts w:ascii="Gill Sans MT"/>
                    <w:b/>
                    <w:i/>
                    <w:spacing w:val="-2"/>
                    <w:w w:val="85"/>
                    <w:sz w:val="22"/>
                  </w:rPr>
                  <w:t>Networks</w:t>
                </w:r>
              </w:p>
              <w:p w14:paraId="76B413D7">
                <w:pPr>
                  <w:spacing w:before="4"/>
                  <w:ind w:left="0" w:right="19" w:firstLine="0"/>
                  <w:jc w:val="right"/>
                  <w:rPr>
                    <w:rFonts w:ascii="Gill Sans MT"/>
                    <w:b/>
                    <w:i/>
                    <w:sz w:val="22"/>
                  </w:rPr>
                </w:pPr>
                <w:r>
                  <w:rPr>
                    <w:rFonts w:ascii="Gill Sans MT"/>
                    <w:b/>
                    <w:i/>
                    <w:w w:val="85"/>
                    <w:sz w:val="22"/>
                  </w:rPr>
                  <w:t>and</w:t>
                </w:r>
                <w:r>
                  <w:rPr>
                    <w:rFonts w:ascii="Gill Sans MT"/>
                    <w:b/>
                    <w:i/>
                    <w:spacing w:val="-2"/>
                    <w:w w:val="85"/>
                    <w:sz w:val="22"/>
                  </w:rPr>
                  <w:t xml:space="preserve"> </w:t>
                </w:r>
                <w:r>
                  <w:rPr>
                    <w:rFonts w:ascii="Gill Sans MT"/>
                    <w:b/>
                    <w:i/>
                    <w:spacing w:val="-2"/>
                    <w:w w:val="95"/>
                    <w:sz w:val="22"/>
                  </w:rPr>
                  <w:t>Communications</w:t>
                </w:r>
              </w:p>
            </w:txbxContent>
          </v:textbox>
        </v:shape>
      </w:pict>
    </w:r>
    <w:r>
      <w:pict>
        <v:shape id="docshape16" o:spid="_x0000_s2059" o:spt="202" type="#_x0000_t202" style="position:absolute;left:0pt;margin-left:389.5pt;margin-top:787.2pt;height:27.9pt;width:180.8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392B859D">
                <w:pPr>
                  <w:spacing w:before="18"/>
                  <w:ind w:left="20" w:right="0" w:firstLine="0"/>
                  <w:jc w:val="left"/>
                  <w:rPr>
                    <w:rFonts w:ascii="Arial Narrow" w:hAnsi="Arial Narrow"/>
                    <w:b/>
                    <w:sz w:val="22"/>
                  </w:rPr>
                </w:pPr>
                <w:r>
                  <w:rPr>
                    <w:rFonts w:ascii="Arial Narrow" w:hAnsi="Arial Narrow"/>
                    <w:b/>
                    <w:w w:val="95"/>
                    <w:sz w:val="22"/>
                  </w:rPr>
                  <w:t>NETWORKING</w:t>
                </w:r>
                <w:r>
                  <w:rPr>
                    <w:rFonts w:ascii="Arial Narrow" w:hAnsi="Arial Narrow"/>
                    <w:b/>
                    <w:spacing w:val="36"/>
                    <w:sz w:val="22"/>
                  </w:rPr>
                  <w:t xml:space="preserve"> </w:t>
                </w:r>
                <w:r>
                  <w:rPr>
                    <w:rFonts w:ascii="Arial Narrow" w:hAnsi="Arial Narrow"/>
                    <w:b/>
                    <w:w w:val="95"/>
                    <w:sz w:val="22"/>
                  </w:rPr>
                  <w:t>TECHNOLOGIES–</w:t>
                </w:r>
                <w:r>
                  <w:rPr>
                    <w:rFonts w:ascii="Arial Narrow" w:hAnsi="Arial Narrow"/>
                    <w:b/>
                    <w:spacing w:val="36"/>
                    <w:sz w:val="22"/>
                  </w:rPr>
                  <w:t xml:space="preserve"> </w:t>
                </w:r>
                <w:r>
                  <w:rPr>
                    <w:rFonts w:ascii="Arial Narrow" w:hAnsi="Arial Narrow"/>
                    <w:b/>
                    <w:spacing w:val="-2"/>
                    <w:w w:val="95"/>
                    <w:sz w:val="22"/>
                  </w:rPr>
                  <w:t>v1.2025</w:t>
                </w:r>
              </w:p>
              <w:p w14:paraId="36F2B312">
                <w:pPr>
                  <w:spacing w:before="9"/>
                  <w:ind w:left="2073" w:right="0" w:firstLine="0"/>
                  <w:jc w:val="left"/>
                  <w:rPr>
                    <w:rFonts w:ascii="Gill Sans MT"/>
                    <w:i/>
                    <w:sz w:val="22"/>
                  </w:rPr>
                </w:pPr>
                <w:r>
                  <w:fldChar w:fldCharType="begin"/>
                </w:r>
                <w:r>
                  <w:instrText xml:space="preserve"> HYPERLINK "mailto:luanvt@uit.edu.vn" \h </w:instrText>
                </w:r>
                <w:r>
                  <w:fldChar w:fldCharType="separate"/>
                </w:r>
                <w:r>
                  <w:rPr>
                    <w:rFonts w:ascii="Gill Sans MT"/>
                    <w:b/>
                    <w:i/>
                    <w:spacing w:val="-2"/>
                    <w:w w:val="95"/>
                    <w:sz w:val="22"/>
                  </w:rPr>
                  <w:t>luanvt</w:t>
                </w:r>
                <w:r>
                  <w:rPr>
                    <w:rFonts w:ascii="Gill Sans MT"/>
                    <w:i/>
                    <w:spacing w:val="-2"/>
                    <w:w w:val="95"/>
                    <w:sz w:val="22"/>
                  </w:rPr>
                  <w:t>@uit.edu.vn</w:t>
                </w:r>
                <w:r>
                  <w:rPr>
                    <w:rFonts w:ascii="Gill Sans MT"/>
                    <w:i/>
                    <w:spacing w:val="-2"/>
                    <w:w w:val="95"/>
                    <w:sz w:val="2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17C82E">
    <w:pPr>
      <w:pStyle w:val="6"/>
      <w:spacing w:line="14" w:lineRule="auto"/>
      <w:rPr>
        <w:sz w:val="20"/>
      </w:rPr>
    </w:pPr>
    <w:r>
      <w:pict>
        <v:line id="_x0000_s2049" o:spid="_x0000_s2049" o:spt="20" style="position:absolute;left:0pt;margin-left:0pt;margin-top:23pt;height:0pt;width:48.9pt;mso-position-horizontal-relative:page;mso-position-vertical-relative:page;z-index:-251651072;mso-width-relative:page;mso-height-relative:page;" stroked="t" coordsize="21600,21600">
          <v:path arrowok="t"/>
          <v:fill focussize="0,0"/>
          <v:stroke weight="1pt" color="#4472C4"/>
          <v:imagedata o:title=""/>
          <o:lock v:ext="edit"/>
        </v:line>
      </w:pict>
    </w:r>
    <w:r>
      <w:pict>
        <v:group id="docshapegroup10" o:spid="_x0000_s2050" o:spt="203" style="position:absolute;left:0pt;margin-left:547.9pt;margin-top:25pt;height:4.3pt;width:45.45pt;mso-position-horizontal-relative:page;mso-position-vertical-relative:page;z-index:-251651072;mso-width-relative:page;mso-height-relative:page;" coordorigin="10958,501" coordsize="909,86">
          <o:lock v:ext="edit"/>
          <v:rect id="docshape11" o:spid="_x0000_s2051" o:spt="1" style="position:absolute;left:10965;top:508;height:71;width:339;" fillcolor="#5F497A" filled="t" stroked="f" coordsize="21600,21600">
            <v:path/>
            <v:fill on="t" focussize="0,0"/>
            <v:stroke on="f"/>
            <v:imagedata o:title=""/>
            <o:lock v:ext="edit"/>
          </v:rect>
          <v:rect id="docshape12" o:spid="_x0000_s2052" o:spt="1" style="position:absolute;left:10965;top:508;height:71;width:339;" filled="f" stroked="t" coordsize="21600,21600">
            <v:path/>
            <v:fill on="f" focussize="0,0"/>
            <v:stroke color="#5F497A"/>
            <v:imagedata o:title=""/>
            <o:lock v:ext="edit"/>
          </v:rect>
          <v:line id="_x0000_s2053" o:spid="_x0000_s2053" o:spt="20" style="position:absolute;left:11304;top:508;height:0;width:563;" stroked="t" coordsize="21600,21600">
            <v:path arrowok="t"/>
            <v:fill focussize="0,0"/>
            <v:stroke color="#5F497A"/>
            <v:imagedata o:title=""/>
            <o:lock v:ext="edit"/>
          </v:line>
        </v:group>
      </w:pict>
    </w:r>
    <w:r>
      <w:pict>
        <v:shape id="docshape13" o:spid="_x0000_s2054" o:spt="202" type="#_x0000_t202" style="position:absolute;left:0pt;margin-left:56.8pt;margin-top:13.25pt;height:16.1pt;width:132.1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47AF2703">
                <w:pPr>
                  <w:spacing w:before="2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0070C0"/>
                    <w:sz w:val="24"/>
                  </w:rPr>
                  <w:t>Lab 2. Dynamic</w:t>
                </w:r>
                <w:r>
                  <w:rPr>
                    <w:b/>
                    <w:color w:val="0070C0"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color w:val="0070C0"/>
                    <w:spacing w:val="-2"/>
                    <w:sz w:val="24"/>
                  </w:rPr>
                  <w:t>Routing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■"/>
      <w:lvlJc w:val="left"/>
      <w:pPr>
        <w:ind w:left="2520" w:hanging="360"/>
      </w:pPr>
      <w:rPr>
        <w:rFonts w:hint="default" w:ascii="Arial" w:hAnsi="Arial" w:eastAsia="Arial" w:cs="Arial"/>
        <w:b w:val="0"/>
        <w:bCs w:val="0"/>
        <w:i w:val="0"/>
        <w:iCs w:val="0"/>
        <w:color w:val="212120"/>
        <w:w w:val="75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1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75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01" w:hanging="360"/>
        <w:jc w:val="left"/>
      </w:pPr>
      <w:rPr>
        <w:rFonts w:hint="default" w:ascii="Cambria" w:hAnsi="Cambria" w:eastAsia="Cambria" w:cs="Cambria"/>
        <w:b/>
        <w:bCs/>
        <w:i w:val="0"/>
        <w:iCs w:val="0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7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801" w:hanging="360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7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upperLetter"/>
      <w:lvlText w:val="%1."/>
      <w:lvlJc w:val="left"/>
      <w:pPr>
        <w:ind w:left="1886" w:hanging="446"/>
        <w:jc w:val="left"/>
      </w:pPr>
      <w:rPr>
        <w:rFonts w:hint="default" w:ascii="Arial Narrow" w:hAnsi="Arial Narrow" w:eastAsia="Arial Narrow" w:cs="Arial Narrow"/>
        <w:b/>
        <w:bCs/>
        <w:i w:val="0"/>
        <w:iCs w:val="0"/>
        <w:color w:val="1A237E"/>
        <w:spacing w:val="-1"/>
        <w:w w:val="100"/>
        <w:sz w:val="32"/>
        <w:szCs w:val="3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800" w:hanging="360"/>
        <w:jc w:val="left"/>
      </w:pPr>
      <w:rPr>
        <w:rFonts w:hint="default" w:ascii="Arial Narrow" w:hAnsi="Arial Narrow" w:eastAsia="Arial Narrow" w:cs="Arial Narrow"/>
        <w:b/>
        <w:bCs/>
        <w:i w:val="0"/>
        <w:iCs w:val="0"/>
        <w:color w:val="404040"/>
        <w:w w:val="115"/>
        <w:sz w:val="28"/>
        <w:szCs w:val="28"/>
        <w:lang w:val="en-US" w:eastAsia="en-US" w:bidi="ar-SA"/>
      </w:rPr>
    </w:lvl>
    <w:lvl w:ilvl="2" w:tentative="0">
      <w:start w:val="0"/>
      <w:numFmt w:val="bullet"/>
      <w:lvlText w:val="■"/>
      <w:lvlJc w:val="left"/>
      <w:pPr>
        <w:ind w:left="2160" w:hanging="360"/>
      </w:pPr>
      <w:rPr>
        <w:rFonts w:hint="default" w:ascii="Arial" w:hAnsi="Arial" w:eastAsia="Arial" w:cs="Arial"/>
        <w:b w:val="0"/>
        <w:bCs w:val="0"/>
        <w:i w:val="0"/>
        <w:iCs w:val="0"/>
        <w:w w:val="75"/>
        <w:sz w:val="26"/>
        <w:szCs w:val="2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01" w:hanging="360"/>
        <w:jc w:val="left"/>
      </w:pPr>
      <w:rPr>
        <w:rFonts w:hint="default" w:ascii="Cambria" w:hAnsi="Cambria" w:eastAsia="Cambria" w:cs="Cambria"/>
        <w:b/>
        <w:bCs/>
        <w:i w:val="0"/>
        <w:iCs w:val="0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7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32E7973"/>
    <w:rsid w:val="1998249E"/>
    <w:rsid w:val="1D782B4D"/>
    <w:rsid w:val="2BBF3194"/>
    <w:rsid w:val="44AA531B"/>
    <w:rsid w:val="6CE920B7"/>
    <w:rsid w:val="6D23054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83"/>
      <w:ind w:left="1886" w:hanging="446"/>
      <w:outlineLvl w:val="1"/>
    </w:pPr>
    <w:rPr>
      <w:rFonts w:ascii="Arial Narrow" w:hAnsi="Arial Narrow" w:eastAsia="Arial Narrow" w:cs="Arial Narrow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126"/>
      <w:ind w:left="1800" w:hanging="360"/>
      <w:outlineLvl w:val="2"/>
    </w:pPr>
    <w:rPr>
      <w:rFonts w:ascii="Arial Narrow" w:hAnsi="Arial Narrow" w:eastAsia="Arial Narrow" w:cs="Arial Narrow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mbria" w:hAnsi="Cambria" w:eastAsia="Cambria" w:cs="Cambria"/>
      <w:sz w:val="26"/>
      <w:szCs w:val="26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233"/>
      <w:ind w:left="2332"/>
    </w:pPr>
    <w:rPr>
      <w:rFonts w:ascii="Arial Narrow" w:hAnsi="Arial Narrow" w:eastAsia="Arial Narrow" w:cs="Arial Narrow"/>
      <w:b/>
      <w:bCs/>
      <w:sz w:val="52"/>
      <w:szCs w:val="5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126"/>
      <w:ind w:left="1800" w:hanging="360"/>
    </w:pPr>
    <w:rPr>
      <w:rFonts w:ascii="Cambria" w:hAnsi="Cambria" w:eastAsia="Cambria" w:cs="Cambria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  <customShpInfo spid="_x0000_s2051"/>
    <customShpInfo spid="_x0000_s2052"/>
    <customShpInfo spid="_x0000_s2053"/>
    <customShpInfo spid="_x0000_s2050"/>
    <customShpInfo spid="_x0000_s2054"/>
    <customShpInfo spid="_x0000_s2056"/>
    <customShpInfo spid="_x0000_s2057"/>
    <customShpInfo spid="_x0000_s2055"/>
    <customShpInfo spid="_x0000_s2058"/>
    <customShpInfo spid="_x0000_s2059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6"/>
    <customShpInfo spid="_x0000_s1035"/>
    <customShpInfo spid="_x0000_s1036"/>
    <customShpInfo spid="_x0000_s1038"/>
    <customShpInfo spid="_x0000_s1039"/>
    <customShpInfo spid="_x0000_s1040"/>
    <customShpInfo spid="_x0000_s1037"/>
    <customShpInfo spid="_x0000_s1041"/>
    <customShpInfo spid="_x0000_s1042"/>
    <customShpInfo spid="_x0000_s1044"/>
    <customShpInfo spid="_x0000_s1045"/>
    <customShpInfo spid="_x0000_s1046"/>
    <customShpInfo spid="_x0000_s1043"/>
    <customShpInfo spid="_x0000_s1047"/>
    <customShpInfo spid="_x0000_s1049"/>
    <customShpInfo spid="_x0000_s1050"/>
    <customShpInfo spid="_x0000_s1051"/>
    <customShpInfo spid="_x0000_s1048"/>
    <customShpInfo spid="_x0000_s1052"/>
    <customShpInfo spid="_x0000_s1054"/>
    <customShpInfo spid="_x0000_s1055"/>
    <customShpInfo spid="_x0000_s1056"/>
    <customShpInfo spid="_x0000_s1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TotalTime>33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2025-07-10T14:00:00Z</dcterms:created>
  <dc:creator>Predator</dc:creator>
  <cp:lastModifiedBy>Yuu</cp:lastModifiedBy>
  <dcterms:modified xsi:type="dcterms:W3CDTF">2025-07-14T01:48:52Z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2025-07-10T00:00:00Z</vt:filetime>
  </property>
  <property fmtid="{D5CDD505-2E9C-101B-9397-08002B2CF9AE}" pid="3" name="LastSaved">
    <vt:filetime>2025-07-10T00:00:00Z</vt:filetime>
  </property>
  <property fmtid="{D5CDD505-2E9C-101B-9397-08002B2CF9AE}" pid="4" name="Producer">
    <vt:lpwstr>macOS Version 14.7.6 (Build 23H626) Quartz PDFContext</vt:lpwstr>
  </property>
  <property fmtid="{D5CDD505-2E9C-101B-9397-08002B2CF9AE}" pid="5" name="KSOProductBuildVer">
    <vt:lpwstr>1033-12.2.0.21931</vt:lpwstr>
  </property>
  <property fmtid="{D5CDD505-2E9C-101B-9397-08002B2CF9AE}" pid="6" name="ICV">
    <vt:lpwstr>E004080D9207467BB17A7958BD6B6182_12</vt:lpwstr>
  </property>
</Properties>
</file>